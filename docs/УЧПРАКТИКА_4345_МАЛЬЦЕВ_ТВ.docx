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ECC" w:rsidRDefault="001A6ECC" w:rsidP="001A6EC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:rsidR="001A6ECC" w:rsidRDefault="001A6ECC" w:rsidP="001A6EC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«ЛЭТИ» им. </w:t>
      </w:r>
      <w:proofErr w:type="spellStart"/>
      <w:r>
        <w:rPr>
          <w:b/>
          <w:bCs/>
          <w:sz w:val="26"/>
          <w:szCs w:val="26"/>
        </w:rPr>
        <w:t>В.И.Ульянова</w:t>
      </w:r>
      <w:proofErr w:type="spellEnd"/>
      <w:r>
        <w:rPr>
          <w:b/>
          <w:bCs/>
          <w:sz w:val="26"/>
          <w:szCs w:val="26"/>
        </w:rPr>
        <w:t xml:space="preserve"> (Ленина)»</w:t>
      </w:r>
    </w:p>
    <w:p w:rsidR="001A6ECC" w:rsidRDefault="001A6ECC" w:rsidP="001A6EC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</w:t>
      </w:r>
      <w:proofErr w:type="spellStart"/>
      <w:r>
        <w:rPr>
          <w:b/>
          <w:bCs/>
          <w:sz w:val="26"/>
          <w:szCs w:val="26"/>
        </w:rPr>
        <w:t>СПбГЭТУ</w:t>
      </w:r>
      <w:proofErr w:type="spellEnd"/>
      <w:r>
        <w:rPr>
          <w:b/>
          <w:bCs/>
          <w:sz w:val="26"/>
          <w:szCs w:val="26"/>
        </w:rPr>
        <w:t xml:space="preserve"> «ЛЭТИ»)</w:t>
      </w: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ОТЧЁТ</w:t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ПО УЧЕБНОЙ ПРАКТИКЕ</w:t>
      </w:r>
    </w:p>
    <w:p w:rsidR="001A6ECC" w:rsidRDefault="001A6ECC" w:rsidP="001A6ECC">
      <w:pPr>
        <w:spacing w:line="336" w:lineRule="auto"/>
        <w:jc w:val="center"/>
      </w:pPr>
    </w:p>
    <w:p w:rsidR="001A6ECC" w:rsidRDefault="001A6ECC" w:rsidP="001A6ECC">
      <w:pPr>
        <w:spacing w:line="336" w:lineRule="auto"/>
        <w:jc w:val="center"/>
        <w:rPr>
          <w:smallCaps/>
          <w:color w:val="FF0000"/>
        </w:rPr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Тема: </w:t>
      </w:r>
      <w:r>
        <w:rPr>
          <w:b/>
          <w:bCs/>
        </w:rPr>
        <w:t>РАЗРАБОТКА ВИЗУАЛИЗАТОРА АЛГОРИТМА ДЕЙКСТРЫ</w:t>
      </w:r>
    </w:p>
    <w:p w:rsidR="001A6ECC" w:rsidRDefault="001A6ECC" w:rsidP="001A6ECC">
      <w:pPr>
        <w:tabs>
          <w:tab w:val="left" w:pos="709"/>
        </w:tabs>
        <w:spacing w:line="360" w:lineRule="auto"/>
        <w:jc w:val="center"/>
        <w:rPr>
          <w:b/>
          <w:bCs/>
          <w:color w:val="EE0000"/>
        </w:rPr>
      </w:pPr>
      <w:r>
        <w:rPr>
          <w:b/>
          <w:bCs/>
        </w:rPr>
        <w:t>НА ЯЗЫКЕ JAVA</w:t>
      </w:r>
    </w:p>
    <w:p w:rsidR="001A6ECC" w:rsidRDefault="001A6ECC" w:rsidP="001A6ECC">
      <w:pPr>
        <w:spacing w:line="336" w:lineRule="auto"/>
        <w:jc w:val="center"/>
        <w:rPr>
          <w:smallCaps/>
        </w:rPr>
      </w:pPr>
    </w:p>
    <w:p w:rsidR="001A6ECC" w:rsidRDefault="001A6ECC" w:rsidP="001A6ECC">
      <w:pPr>
        <w:spacing w:line="336" w:lineRule="auto"/>
        <w:jc w:val="center"/>
      </w:pPr>
    </w:p>
    <w:tbl>
      <w:tblPr>
        <w:tblW w:w="9354" w:type="dxa"/>
        <w:jc w:val="center"/>
        <w:tblLayout w:type="fixed"/>
        <w:tblLook w:val="0400" w:firstRow="0" w:lastRow="0" w:firstColumn="0" w:lastColumn="0" w:noHBand="0" w:noVBand="1"/>
      </w:tblPr>
      <w:tblGrid>
        <w:gridCol w:w="2297"/>
        <w:gridCol w:w="1783"/>
        <w:gridCol w:w="2471"/>
        <w:gridCol w:w="254"/>
        <w:gridCol w:w="2549"/>
      </w:tblGrid>
      <w:tr w:rsidR="001A6ECC" w:rsidTr="001A6ECC">
        <w:trPr>
          <w:trHeight w:val="397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r>
              <w:t>Студент гр. 4344</w:t>
            </w:r>
          </w:p>
        </w:tc>
        <w:tc>
          <w:tcPr>
            <w:tcW w:w="1783" w:type="dxa"/>
          </w:tcPr>
          <w:p w:rsidR="001A6ECC" w:rsidRDefault="001A6ECC" w:rsidP="001A6ECC">
            <w:pPr>
              <w:jc w:val="center"/>
              <w:rPr>
                <w:i/>
                <w:iCs/>
              </w:rPr>
            </w:pPr>
          </w:p>
        </w:tc>
        <w:tc>
          <w:tcPr>
            <w:tcW w:w="2471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  <w:vAlign w:val="bottom"/>
          </w:tcPr>
          <w:p w:rsidR="001A6ECC" w:rsidRDefault="001A6ECC" w:rsidP="001A6ECC">
            <w:r>
              <w:t xml:space="preserve">М. Н. </w:t>
            </w:r>
            <w:proofErr w:type="spellStart"/>
            <w:r>
              <w:t>Сариев</w:t>
            </w:r>
            <w:proofErr w:type="spellEnd"/>
            <w:r>
              <w:t xml:space="preserve"> </w:t>
            </w:r>
          </w:p>
        </w:tc>
      </w:tr>
      <w:tr w:rsidR="001A6ECC" w:rsidTr="001A6ECC">
        <w:trPr>
          <w:trHeight w:val="211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1783" w:type="dxa"/>
          </w:tcPr>
          <w:p w:rsidR="001A6ECC" w:rsidRDefault="001A6ECC" w:rsidP="001A6ECC">
            <w:pPr>
              <w:jc w:val="center"/>
              <w:rPr>
                <w:i/>
                <w:iCs/>
                <w:vertAlign w:val="superscript"/>
              </w:rPr>
            </w:pPr>
          </w:p>
        </w:tc>
        <w:tc>
          <w:tcPr>
            <w:tcW w:w="2471" w:type="dxa"/>
          </w:tcPr>
          <w:p w:rsidR="001A6ECC" w:rsidRDefault="001A6ECC" w:rsidP="001A6ECC">
            <w:pPr>
              <w:jc w:val="center"/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</w:tcPr>
          <w:p w:rsidR="001A6ECC" w:rsidRDefault="001A6ECC" w:rsidP="001A6EC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1A6ECC" w:rsidTr="001A6ECC">
        <w:trPr>
          <w:trHeight w:val="397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r>
              <w:t>Студент гр. 4345</w:t>
            </w:r>
          </w:p>
        </w:tc>
        <w:tc>
          <w:tcPr>
            <w:tcW w:w="1783" w:type="dxa"/>
            <w:vAlign w:val="bottom"/>
          </w:tcPr>
          <w:p w:rsidR="001A6ECC" w:rsidRDefault="001A6ECC" w:rsidP="001A6ECC">
            <w:pPr>
              <w:jc w:val="center"/>
            </w:pPr>
          </w:p>
        </w:tc>
        <w:tc>
          <w:tcPr>
            <w:tcW w:w="2471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  <w:vAlign w:val="bottom"/>
          </w:tcPr>
          <w:p w:rsidR="001A6ECC" w:rsidRDefault="001A6ECC" w:rsidP="001A6ECC">
            <w:r>
              <w:t>Т.В. Мальцев</w:t>
            </w:r>
          </w:p>
        </w:tc>
      </w:tr>
      <w:tr w:rsidR="001A6ECC" w:rsidTr="001A6ECC">
        <w:trPr>
          <w:trHeight w:val="168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1783" w:type="dxa"/>
          </w:tcPr>
          <w:p w:rsidR="001A6ECC" w:rsidRDefault="001A6ECC" w:rsidP="001A6ECC">
            <w:pPr>
              <w:jc w:val="center"/>
              <w:rPr>
                <w:i/>
                <w:iCs/>
                <w:vertAlign w:val="superscript"/>
              </w:rPr>
            </w:pPr>
          </w:p>
        </w:tc>
        <w:tc>
          <w:tcPr>
            <w:tcW w:w="2471" w:type="dxa"/>
          </w:tcPr>
          <w:p w:rsidR="001A6ECC" w:rsidRDefault="001A6ECC" w:rsidP="001A6ECC">
            <w:pPr>
              <w:jc w:val="center"/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</w:tcPr>
          <w:p w:rsidR="001A6ECC" w:rsidRDefault="001A6ECC" w:rsidP="001A6EC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1A6ECC" w:rsidTr="001A6ECC">
        <w:trPr>
          <w:trHeight w:val="397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r>
              <w:t>Студент гр. 4388</w:t>
            </w:r>
          </w:p>
        </w:tc>
        <w:tc>
          <w:tcPr>
            <w:tcW w:w="1783" w:type="dxa"/>
            <w:vAlign w:val="bottom"/>
          </w:tcPr>
          <w:p w:rsidR="001A6ECC" w:rsidRDefault="001A6ECC" w:rsidP="001A6ECC">
            <w:pPr>
              <w:jc w:val="center"/>
            </w:pPr>
          </w:p>
        </w:tc>
        <w:tc>
          <w:tcPr>
            <w:tcW w:w="2471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  <w:vAlign w:val="bottom"/>
          </w:tcPr>
          <w:p w:rsidR="001A6ECC" w:rsidRDefault="001A6ECC" w:rsidP="001A6ECC">
            <w:r>
              <w:t>Г. Ю. Митин</w:t>
            </w:r>
          </w:p>
        </w:tc>
      </w:tr>
      <w:tr w:rsidR="001A6ECC" w:rsidTr="001A6ECC">
        <w:trPr>
          <w:trHeight w:val="168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1783" w:type="dxa"/>
          </w:tcPr>
          <w:p w:rsidR="001A6ECC" w:rsidRDefault="001A6ECC" w:rsidP="001A6ECC">
            <w:pPr>
              <w:jc w:val="center"/>
              <w:rPr>
                <w:i/>
                <w:iCs/>
                <w:vertAlign w:val="superscript"/>
              </w:rPr>
            </w:pPr>
          </w:p>
        </w:tc>
        <w:tc>
          <w:tcPr>
            <w:tcW w:w="2471" w:type="dxa"/>
          </w:tcPr>
          <w:p w:rsidR="001A6ECC" w:rsidRDefault="001A6ECC" w:rsidP="001A6ECC">
            <w:pPr>
              <w:jc w:val="center"/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</w:tcPr>
          <w:p w:rsidR="001A6ECC" w:rsidRDefault="001A6ECC" w:rsidP="001A6EC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1A6ECC" w:rsidTr="001A6ECC">
        <w:trPr>
          <w:trHeight w:val="397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r>
              <w:t>Руководитель</w:t>
            </w:r>
          </w:p>
        </w:tc>
        <w:tc>
          <w:tcPr>
            <w:tcW w:w="1783" w:type="dxa"/>
            <w:vAlign w:val="bottom"/>
          </w:tcPr>
          <w:p w:rsidR="001A6ECC" w:rsidRDefault="001A6ECC" w:rsidP="001A6ECC">
            <w:pPr>
              <w:jc w:val="center"/>
            </w:pPr>
          </w:p>
        </w:tc>
        <w:tc>
          <w:tcPr>
            <w:tcW w:w="2471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  <w:vAlign w:val="bottom"/>
          </w:tcPr>
          <w:p w:rsidR="001A6ECC" w:rsidRDefault="001A6ECC" w:rsidP="001A6ECC">
            <w:r>
              <w:t>М.А. Фирсов</w:t>
            </w:r>
          </w:p>
        </w:tc>
      </w:tr>
      <w:tr w:rsidR="001A6ECC" w:rsidTr="001A6ECC">
        <w:trPr>
          <w:trHeight w:val="168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1783" w:type="dxa"/>
          </w:tcPr>
          <w:p w:rsidR="001A6ECC" w:rsidRDefault="001A6ECC" w:rsidP="001A6ECC">
            <w:pPr>
              <w:jc w:val="center"/>
              <w:rPr>
                <w:i/>
                <w:iCs/>
                <w:vertAlign w:val="superscript"/>
              </w:rPr>
            </w:pPr>
          </w:p>
        </w:tc>
        <w:tc>
          <w:tcPr>
            <w:tcW w:w="2471" w:type="dxa"/>
          </w:tcPr>
          <w:p w:rsidR="001A6ECC" w:rsidRDefault="001A6ECC" w:rsidP="001A6ECC">
            <w:pPr>
              <w:jc w:val="center"/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</w:tcPr>
          <w:p w:rsidR="001A6ECC" w:rsidRDefault="001A6ECC" w:rsidP="001A6ECC">
            <w:pPr>
              <w:rPr>
                <w:i/>
                <w:iCs/>
                <w:sz w:val="16"/>
                <w:szCs w:val="16"/>
              </w:rPr>
            </w:pPr>
          </w:p>
        </w:tc>
      </w:tr>
    </w:tbl>
    <w:p w:rsidR="001A6ECC" w:rsidRDefault="001A6ECC" w:rsidP="001A6ECC">
      <w:pPr>
        <w:spacing w:line="336" w:lineRule="auto"/>
        <w:jc w:val="center"/>
      </w:pPr>
    </w:p>
    <w:p w:rsidR="001A6ECC" w:rsidRDefault="001A6ECC" w:rsidP="001A6ECC">
      <w:pPr>
        <w:spacing w:line="336" w:lineRule="auto"/>
        <w:jc w:val="center"/>
        <w:rPr>
          <w:sz w:val="52"/>
          <w:szCs w:val="52"/>
        </w:rPr>
      </w:pPr>
    </w:p>
    <w:p w:rsidR="001A6ECC" w:rsidRDefault="001A6ECC" w:rsidP="001A6ECC">
      <w:pPr>
        <w:spacing w:line="336" w:lineRule="auto"/>
        <w:jc w:val="center"/>
      </w:pPr>
      <w:r>
        <w:t>Санкт-Петербург</w:t>
      </w:r>
    </w:p>
    <w:p w:rsidR="001A6ECC" w:rsidRDefault="001A6ECC" w:rsidP="001A6ECC">
      <w:pPr>
        <w:spacing w:line="336" w:lineRule="auto"/>
        <w:jc w:val="center"/>
        <w:rPr>
          <w:b/>
          <w:bCs/>
          <w:smallCaps/>
          <w:highlight w:val="yellow"/>
        </w:rPr>
      </w:pPr>
      <w:bookmarkStart w:id="0" w:name="_2589gs7sv7yo" w:colFirst="0" w:colLast="0"/>
      <w:bookmarkEnd w:id="0"/>
      <w:r>
        <w:t>2026</w:t>
      </w:r>
      <w:r>
        <w:br w:type="page"/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  <w:szCs w:val="28"/>
        </w:rPr>
        <w:lastRenderedPageBreak/>
        <w:t>ЗАДАНИЕ</w:t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  <w:szCs w:val="28"/>
        </w:rPr>
        <w:t>НА УЧЕБНУЮ ПРАКТИКУ</w:t>
      </w:r>
    </w:p>
    <w:tbl>
      <w:tblPr>
        <w:tblW w:w="9354" w:type="dxa"/>
        <w:jc w:val="center"/>
        <w:tblLayout w:type="fixed"/>
        <w:tblLook w:val="0400" w:firstRow="0" w:lastRow="0" w:firstColumn="0" w:lastColumn="0" w:noHBand="0" w:noVBand="1"/>
      </w:tblPr>
      <w:tblGrid>
        <w:gridCol w:w="4047"/>
        <w:gridCol w:w="2311"/>
        <w:gridCol w:w="2996"/>
      </w:tblGrid>
      <w:tr w:rsidR="001A6ECC" w:rsidTr="001A6ECC">
        <w:trPr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 xml:space="preserve">Студент: М.Н. </w:t>
            </w:r>
            <w:proofErr w:type="spellStart"/>
            <w:r>
              <w:t>Сариев</w:t>
            </w:r>
            <w:proofErr w:type="spellEnd"/>
            <w:r>
              <w:t xml:space="preserve">     Группа: 4344</w:t>
            </w:r>
          </w:p>
        </w:tc>
      </w:tr>
      <w:tr w:rsidR="001A6ECC" w:rsidTr="001A6ECC">
        <w:trPr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Студент: Т.В. Мальцев   Группа: 4345</w:t>
            </w:r>
          </w:p>
        </w:tc>
      </w:tr>
      <w:tr w:rsidR="001A6ECC" w:rsidTr="001A6ECC">
        <w:trPr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Студент: Г.Ю. Митин     Группа: 4388</w:t>
            </w:r>
          </w:p>
        </w:tc>
      </w:tr>
      <w:tr w:rsidR="001A6ECC" w:rsidTr="001A6ECC">
        <w:trPr>
          <w:trHeight w:val="1000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 xml:space="preserve">Тема практики: Разработка визуализатора алгоритма </w:t>
            </w:r>
            <w:proofErr w:type="spellStart"/>
            <w:r>
              <w:t>Дейкстры</w:t>
            </w:r>
            <w:proofErr w:type="spellEnd"/>
            <w:r>
              <w:t xml:space="preserve"> на языке </w:t>
            </w:r>
            <w:proofErr w:type="spellStart"/>
            <w:r>
              <w:t>Java</w:t>
            </w:r>
            <w:proofErr w:type="spellEnd"/>
            <w:r>
              <w:t>.</w:t>
            </w:r>
          </w:p>
        </w:tc>
      </w:tr>
      <w:tr w:rsidR="001A6ECC" w:rsidTr="001A6ECC">
        <w:trPr>
          <w:trHeight w:val="5670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Задание на практику:</w:t>
            </w:r>
          </w:p>
          <w:p w:rsidR="001A6ECC" w:rsidRDefault="001A6ECC" w:rsidP="001A6ECC">
            <w:pPr>
              <w:spacing w:line="360" w:lineRule="auto"/>
            </w:pPr>
            <w:r>
              <w:t>Командная итеративная разработка визуализатора алгоритма(</w:t>
            </w:r>
            <w:proofErr w:type="spellStart"/>
            <w:r>
              <w:t>ов</w:t>
            </w:r>
            <w:proofErr w:type="spellEnd"/>
            <w:r>
              <w:t xml:space="preserve">) на языке </w:t>
            </w:r>
            <w:proofErr w:type="spellStart"/>
            <w:r>
              <w:t>Java</w:t>
            </w:r>
            <w:proofErr w:type="spellEnd"/>
            <w:r>
              <w:t xml:space="preserve"> с графическим интерфейсом.</w:t>
            </w:r>
          </w:p>
          <w:p w:rsidR="001A6ECC" w:rsidRDefault="001A6ECC" w:rsidP="001A6ECC">
            <w:pPr>
              <w:spacing w:line="360" w:lineRule="auto"/>
            </w:pPr>
            <w:r>
              <w:t>Алгоритм:</w:t>
            </w:r>
            <w:r>
              <w:rPr>
                <w:color w:val="FF0000"/>
              </w:rPr>
              <w:t xml:space="preserve"> </w:t>
            </w:r>
            <w:r>
              <w:t xml:space="preserve">алгоритм </w:t>
            </w:r>
            <w:proofErr w:type="spellStart"/>
            <w:r>
              <w:t>Дейкстры</w:t>
            </w:r>
            <w:proofErr w:type="spellEnd"/>
            <w:r>
              <w:t>.</w:t>
            </w:r>
          </w:p>
        </w:tc>
      </w:tr>
      <w:tr w:rsidR="001A6ECC" w:rsidTr="001A6ECC">
        <w:trPr>
          <w:trHeight w:val="549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Сроки прохождения практики: 06.07.2026 – 18.07.2026</w:t>
            </w:r>
          </w:p>
        </w:tc>
      </w:tr>
      <w:tr w:rsidR="001A6ECC" w:rsidTr="001A6ECC">
        <w:trPr>
          <w:trHeight w:val="549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Дата сдачи отчета: 18.07.2026</w:t>
            </w:r>
          </w:p>
        </w:tc>
      </w:tr>
      <w:tr w:rsidR="001A6ECC" w:rsidTr="001A6ECC">
        <w:trPr>
          <w:trHeight w:val="549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Дата защиты отчета: 20.07.2026</w:t>
            </w:r>
          </w:p>
        </w:tc>
      </w:tr>
      <w:tr w:rsidR="001A6ECC" w:rsidTr="001A6ECC">
        <w:trPr>
          <w:trHeight w:val="483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</w:p>
        </w:tc>
      </w:tr>
      <w:tr w:rsidR="001A6ECC" w:rsidTr="001A6ECC">
        <w:trPr>
          <w:trHeight w:val="614"/>
          <w:jc w:val="center"/>
        </w:trPr>
        <w:tc>
          <w:tcPr>
            <w:tcW w:w="4047" w:type="dxa"/>
            <w:vAlign w:val="bottom"/>
          </w:tcPr>
          <w:p w:rsidR="001A6ECC" w:rsidRDefault="001A6ECC" w:rsidP="001A6ECC">
            <w:r>
              <w:t>Студент</w:t>
            </w:r>
          </w:p>
        </w:tc>
        <w:tc>
          <w:tcPr>
            <w:tcW w:w="2311" w:type="dxa"/>
            <w:vAlign w:val="bottom"/>
          </w:tcPr>
          <w:p w:rsidR="001A6ECC" w:rsidRDefault="001A6ECC" w:rsidP="001A6ECC"/>
        </w:tc>
        <w:tc>
          <w:tcPr>
            <w:tcW w:w="2996" w:type="dxa"/>
            <w:vAlign w:val="bottom"/>
          </w:tcPr>
          <w:p w:rsidR="001A6ECC" w:rsidRDefault="001A6ECC" w:rsidP="001A6ECC">
            <w:pPr>
              <w:jc w:val="center"/>
            </w:pPr>
            <w:r>
              <w:t xml:space="preserve">М. Н. </w:t>
            </w:r>
            <w:proofErr w:type="spellStart"/>
            <w:r>
              <w:t>Сариев</w:t>
            </w:r>
            <w:proofErr w:type="spellEnd"/>
            <w:r>
              <w:t xml:space="preserve"> </w:t>
            </w:r>
          </w:p>
        </w:tc>
      </w:tr>
      <w:tr w:rsidR="001A6ECC" w:rsidTr="001A6ECC">
        <w:trPr>
          <w:trHeight w:val="614"/>
          <w:jc w:val="center"/>
        </w:trPr>
        <w:tc>
          <w:tcPr>
            <w:tcW w:w="4047" w:type="dxa"/>
            <w:vAlign w:val="bottom"/>
          </w:tcPr>
          <w:p w:rsidR="001A6ECC" w:rsidRDefault="001A6ECC" w:rsidP="001A6ECC">
            <w:r>
              <w:t>Студент</w:t>
            </w:r>
          </w:p>
        </w:tc>
        <w:tc>
          <w:tcPr>
            <w:tcW w:w="2311" w:type="dxa"/>
            <w:vAlign w:val="bottom"/>
          </w:tcPr>
          <w:p w:rsidR="001A6ECC" w:rsidRDefault="001A6ECC" w:rsidP="001A6ECC"/>
        </w:tc>
        <w:tc>
          <w:tcPr>
            <w:tcW w:w="2996" w:type="dxa"/>
            <w:vAlign w:val="bottom"/>
          </w:tcPr>
          <w:p w:rsidR="001A6ECC" w:rsidRDefault="001A6ECC" w:rsidP="001A6ECC">
            <w:pPr>
              <w:jc w:val="center"/>
            </w:pPr>
            <w:r>
              <w:t xml:space="preserve">Т. В. Мальцев </w:t>
            </w:r>
          </w:p>
        </w:tc>
      </w:tr>
      <w:tr w:rsidR="001A6ECC" w:rsidTr="001A6ECC">
        <w:trPr>
          <w:trHeight w:val="614"/>
          <w:jc w:val="center"/>
        </w:trPr>
        <w:tc>
          <w:tcPr>
            <w:tcW w:w="4047" w:type="dxa"/>
            <w:vAlign w:val="bottom"/>
          </w:tcPr>
          <w:p w:rsidR="001A6ECC" w:rsidRDefault="001A6ECC" w:rsidP="001A6ECC">
            <w:r>
              <w:t>Студент</w:t>
            </w:r>
          </w:p>
        </w:tc>
        <w:tc>
          <w:tcPr>
            <w:tcW w:w="2311" w:type="dxa"/>
            <w:vAlign w:val="bottom"/>
          </w:tcPr>
          <w:p w:rsidR="001A6ECC" w:rsidRDefault="001A6ECC" w:rsidP="001A6ECC"/>
        </w:tc>
        <w:tc>
          <w:tcPr>
            <w:tcW w:w="2996" w:type="dxa"/>
            <w:vAlign w:val="bottom"/>
          </w:tcPr>
          <w:p w:rsidR="001A6ECC" w:rsidRDefault="001A6ECC" w:rsidP="001A6ECC">
            <w:pPr>
              <w:jc w:val="center"/>
            </w:pPr>
            <w:r>
              <w:t xml:space="preserve">Г. Ю. Митин </w:t>
            </w:r>
          </w:p>
        </w:tc>
      </w:tr>
      <w:tr w:rsidR="001A6ECC" w:rsidTr="001A6ECC">
        <w:trPr>
          <w:trHeight w:val="614"/>
          <w:jc w:val="center"/>
        </w:trPr>
        <w:tc>
          <w:tcPr>
            <w:tcW w:w="4047" w:type="dxa"/>
            <w:vAlign w:val="bottom"/>
          </w:tcPr>
          <w:p w:rsidR="001A6ECC" w:rsidRDefault="001A6ECC" w:rsidP="001A6ECC">
            <w:r>
              <w:t>Руководитель</w:t>
            </w:r>
          </w:p>
        </w:tc>
        <w:tc>
          <w:tcPr>
            <w:tcW w:w="2311" w:type="dxa"/>
            <w:vAlign w:val="bottom"/>
          </w:tcPr>
          <w:p w:rsidR="001A6ECC" w:rsidRDefault="001A6ECC" w:rsidP="001A6ECC"/>
        </w:tc>
        <w:tc>
          <w:tcPr>
            <w:tcW w:w="2996" w:type="dxa"/>
            <w:vAlign w:val="bottom"/>
          </w:tcPr>
          <w:p w:rsidR="001A6ECC" w:rsidRDefault="001A6ECC" w:rsidP="001A6ECC">
            <w:pPr>
              <w:jc w:val="center"/>
            </w:pPr>
            <w:r>
              <w:t>М.А. Фирсов</w:t>
            </w:r>
          </w:p>
        </w:tc>
      </w:tr>
    </w:tbl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09"/>
        <w:rPr>
          <w:color w:val="000000"/>
        </w:rPr>
      </w:pPr>
      <w:r>
        <w:br w:type="page"/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  <w:szCs w:val="28"/>
        </w:rPr>
        <w:lastRenderedPageBreak/>
        <w:t>АННОТАЦИЯ</w:t>
      </w:r>
    </w:p>
    <w:p w:rsidR="001A6ECC" w:rsidRDefault="001A6ECC" w:rsidP="001A6ECC">
      <w:pPr>
        <w:spacing w:line="360" w:lineRule="auto"/>
        <w:ind w:firstLine="709"/>
        <w:rPr>
          <w:sz w:val="20"/>
        </w:rPr>
      </w:pPr>
      <w:r>
        <w:t xml:space="preserve">Отчёт посвящён разработке визуализатора алгоритма </w:t>
      </w:r>
      <w:proofErr w:type="spellStart"/>
      <w:r>
        <w:t>Дейкстры</w:t>
      </w:r>
      <w:proofErr w:type="spellEnd"/>
      <w:r>
        <w:t xml:space="preserve"> на языке </w:t>
      </w:r>
      <w:proofErr w:type="spellStart"/>
      <w:r>
        <w:t>Java</w:t>
      </w:r>
      <w:proofErr w:type="spellEnd"/>
      <w:r>
        <w:t xml:space="preserve"> в рамках командной учебной практики. Приложение позволяет интерактивно строить ориентированный взвешенный граф, запускать на нём алгоритм </w:t>
      </w:r>
      <w:proofErr w:type="spellStart"/>
      <w:r>
        <w:t>Дейкстры</w:t>
      </w:r>
      <w:proofErr w:type="spellEnd"/>
      <w:r>
        <w:t xml:space="preserve"> в пошаговом либо мгновенном режиме и просматривать кратчайший путь между произвольными двумя вершинами.</w:t>
      </w:r>
    </w:p>
    <w:p w:rsidR="001A6ECC" w:rsidRDefault="001A6ECC" w:rsidP="001A6ECC">
      <w:pPr>
        <w:spacing w:line="360" w:lineRule="auto"/>
        <w:ind w:firstLine="709"/>
        <w:rPr>
          <w:sz w:val="20"/>
        </w:rPr>
      </w:pPr>
      <w:r>
        <w:t>Работа выполнялась бригадой из трёх студентов с распределением ролей: модель графа и алгоритм (</w:t>
      </w:r>
      <w:proofErr w:type="spellStart"/>
      <w:r>
        <w:t>бэкенд</w:t>
      </w:r>
      <w:proofErr w:type="spellEnd"/>
      <w:r>
        <w:t xml:space="preserve">), графический интерфейс на </w:t>
      </w:r>
      <w:proofErr w:type="spellStart"/>
      <w:r>
        <w:t>Swing</w:t>
      </w:r>
      <w:proofErr w:type="spellEnd"/>
      <w:r>
        <w:t xml:space="preserve"> (</w:t>
      </w:r>
      <w:proofErr w:type="spellStart"/>
      <w:r>
        <w:t>фронтенд</w:t>
      </w:r>
      <w:proofErr w:type="spellEnd"/>
      <w:r>
        <w:t>), тестирование. Разработка велась итеративно — прототип, версия 1, версия 2 — с согласованием и последующим уточнением спецификации по замечаниям руководителя.</w:t>
      </w:r>
    </w:p>
    <w:p w:rsidR="001A6ECC" w:rsidRDefault="001A6ECC" w:rsidP="001A6ECC">
      <w:pPr>
        <w:spacing w:line="360" w:lineRule="auto"/>
        <w:ind w:firstLine="709"/>
        <w:rPr>
          <w:color w:val="000000"/>
        </w:rPr>
      </w:pPr>
      <w:r>
        <w:t xml:space="preserve">В отчёте описаны постановка задачи, спецификация и план разработки, архитектура и ключевые классы приложения (модель графа, реализация алгоритма </w:t>
      </w:r>
      <w:proofErr w:type="spellStart"/>
      <w:r>
        <w:t>Дейкстры</w:t>
      </w:r>
      <w:proofErr w:type="spellEnd"/>
      <w:r>
        <w:t xml:space="preserve"> на основе очереди с приоритетом, компонент </w:t>
      </w:r>
      <w:proofErr w:type="spellStart"/>
      <w:r>
        <w:t>отрисовки</w:t>
      </w:r>
      <w:proofErr w:type="spellEnd"/>
      <w:r>
        <w:t xml:space="preserve"> и подсветки), а также подход к тестированию корректности алгоритма и графического интерфейса.</w:t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rPr>
          <w:color w:val="000000"/>
        </w:rPr>
      </w:pPr>
    </w:p>
    <w:p w:rsidR="001A6ECC" w:rsidRPr="008D6E75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  <w:lang w:val="en-US"/>
        </w:rPr>
      </w:pPr>
      <w:r w:rsidRPr="008D6E75">
        <w:rPr>
          <w:rFonts w:eastAsia="Times New Roman" w:cs="Times New Roman"/>
          <w:b/>
          <w:bCs/>
          <w:color w:val="000000"/>
          <w:szCs w:val="28"/>
          <w:lang w:val="en-US"/>
        </w:rPr>
        <w:t>SUMMARY</w:t>
      </w:r>
    </w:p>
    <w:p w:rsidR="001A6ECC" w:rsidRPr="008D6E75" w:rsidRDefault="001A6ECC" w:rsidP="001A6ECC">
      <w:pPr>
        <w:spacing w:line="360" w:lineRule="auto"/>
        <w:ind w:firstLine="709"/>
        <w:rPr>
          <w:sz w:val="20"/>
          <w:lang w:val="en-US"/>
        </w:rPr>
      </w:pPr>
      <w:r w:rsidRPr="008D6E75">
        <w:rPr>
          <w:lang w:val="en-US"/>
        </w:rPr>
        <w:t xml:space="preserve">The report describes the development of a </w:t>
      </w:r>
      <w:proofErr w:type="spellStart"/>
      <w:r w:rsidRPr="008D6E75">
        <w:rPr>
          <w:lang w:val="en-US"/>
        </w:rPr>
        <w:t>Dijkstra's</w:t>
      </w:r>
      <w:proofErr w:type="spellEnd"/>
      <w:r w:rsidRPr="008D6E75">
        <w:rPr>
          <w:lang w:val="en-US"/>
        </w:rPr>
        <w:t xml:space="preserve"> algorithm visualizer in Java, created as part of a team-based educational practice. The application allows the user to interactively build a directed weighted graph, run </w:t>
      </w:r>
      <w:proofErr w:type="spellStart"/>
      <w:r w:rsidRPr="008D6E75">
        <w:rPr>
          <w:lang w:val="en-US"/>
        </w:rPr>
        <w:t>Dijkstra's</w:t>
      </w:r>
      <w:proofErr w:type="spellEnd"/>
      <w:r w:rsidRPr="008D6E75">
        <w:rPr>
          <w:lang w:val="en-US"/>
        </w:rPr>
        <w:t xml:space="preserve"> algorithm in either </w:t>
      </w:r>
      <w:proofErr w:type="gramStart"/>
      <w:r w:rsidRPr="008D6E75">
        <w:rPr>
          <w:lang w:val="en-US"/>
        </w:rPr>
        <w:t>step-by-step</w:t>
      </w:r>
      <w:proofErr w:type="gramEnd"/>
      <w:r w:rsidRPr="008D6E75">
        <w:rPr>
          <w:lang w:val="en-US"/>
        </w:rPr>
        <w:t xml:space="preserve"> or instant mode, and inspect the shortest path between any two chosen vertices.</w:t>
      </w:r>
    </w:p>
    <w:p w:rsidR="001A6ECC" w:rsidRPr="008D6E75" w:rsidRDefault="001A6ECC" w:rsidP="001A6ECC">
      <w:pPr>
        <w:spacing w:line="360" w:lineRule="auto"/>
        <w:ind w:firstLine="709"/>
        <w:rPr>
          <w:sz w:val="20"/>
          <w:lang w:val="en-US"/>
        </w:rPr>
      </w:pPr>
      <w:proofErr w:type="gramStart"/>
      <w:r w:rsidRPr="008D6E75">
        <w:rPr>
          <w:lang w:val="en-US"/>
        </w:rPr>
        <w:t>The work was carried out by a team of three students with the following role split</w:t>
      </w:r>
      <w:proofErr w:type="gramEnd"/>
      <w:r w:rsidRPr="008D6E75">
        <w:rPr>
          <w:lang w:val="en-US"/>
        </w:rPr>
        <w:t>: graph model and algorithm (backend), Swing-based graphical interface (frontend), and testing. Development followed an iterative process — prototype, version 1, version 2 — with the specification refined after review by the supervisor.</w:t>
      </w:r>
    </w:p>
    <w:p w:rsidR="001A6ECC" w:rsidRPr="008D6E75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09"/>
        <w:rPr>
          <w:color w:val="000000"/>
          <w:lang w:val="en-US"/>
        </w:rPr>
      </w:pPr>
      <w:r w:rsidRPr="008D6E75">
        <w:rPr>
          <w:lang w:val="en-US"/>
        </w:rPr>
        <w:t xml:space="preserve">The report covers the problem statement, specification and development plan, the application architecture and key classes (graph model, a priority-queue-based implementation of </w:t>
      </w:r>
      <w:proofErr w:type="spellStart"/>
      <w:r w:rsidRPr="008D6E75">
        <w:rPr>
          <w:lang w:val="en-US"/>
        </w:rPr>
        <w:t>Dijkstra's</w:t>
      </w:r>
      <w:proofErr w:type="spellEnd"/>
      <w:r w:rsidRPr="008D6E75">
        <w:rPr>
          <w:lang w:val="en-US"/>
        </w:rPr>
        <w:t xml:space="preserve"> algorithm, the rendering and highlighting component), </w:t>
      </w:r>
      <w:r w:rsidRPr="008D6E75">
        <w:rPr>
          <w:lang w:val="en-US"/>
        </w:rPr>
        <w:lastRenderedPageBreak/>
        <w:t>and the approach taken to testing both algorithm correctness and the graphical interface.</w:t>
      </w:r>
      <w:r w:rsidRPr="008D6E75">
        <w:rPr>
          <w:lang w:val="en-US"/>
        </w:rPr>
        <w:br w:type="page"/>
      </w:r>
    </w:p>
    <w:p w:rsidR="001A6ECC" w:rsidRDefault="001A6ECC" w:rsidP="001A6ECC">
      <w:pPr>
        <w:spacing w:line="360" w:lineRule="auto"/>
        <w:jc w:val="center"/>
        <w:rPr>
          <w:color w:val="000000"/>
        </w:rPr>
      </w:pPr>
      <w:r>
        <w:rPr>
          <w:b/>
          <w:bCs/>
        </w:rPr>
        <w:lastRenderedPageBreak/>
        <w:t>СОДЕРЖАНИЕ</w:t>
      </w:r>
    </w:p>
    <w:sdt>
      <w:sdtPr>
        <w:id w:val="1982079245"/>
        <w:docPartObj>
          <w:docPartGallery w:val="Table of Contents"/>
          <w:docPartUnique/>
        </w:docPartObj>
      </w:sdtPr>
      <w:sdtEndPr/>
      <w:sdtContent>
        <w:p w:rsidR="001A6ECC" w:rsidRDefault="001A6ECC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2,1,Heading 3,2,Heading 4,4,Heading 5,5,Heading 6,6,"</w:instrText>
          </w:r>
          <w:r>
            <w:fldChar w:fldCharType="separate"/>
          </w:r>
          <w:hyperlink w:anchor="_l7dccoyyobnd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6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d2nuplsly1qq">
            <w:r w:rsidR="001A6ECC">
              <w:rPr>
                <w:color w:val="000000"/>
              </w:rPr>
              <w:t>1 ПОСТАНОВКА ЗАДАЧИ</w:t>
            </w:r>
            <w:r w:rsidR="001A6ECC">
              <w:rPr>
                <w:color w:val="000000"/>
              </w:rPr>
              <w:tab/>
              <w:t>7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y21k7vur9y2t">
            <w:r w:rsidR="001A6ECC">
              <w:rPr>
                <w:color w:val="000000"/>
              </w:rPr>
              <w:t>1.1 Предметная область</w:t>
            </w:r>
            <w:r w:rsidR="001A6ECC">
              <w:rPr>
                <w:color w:val="000000"/>
              </w:rPr>
              <w:tab/>
              <w:t>7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of2mltd2cs68">
            <w:r w:rsidR="001A6ECC">
              <w:rPr>
                <w:color w:val="000000"/>
              </w:rPr>
              <w:t>1.2 Задачи практики</w:t>
            </w:r>
            <w:r w:rsidR="001A6ECC">
              <w:rPr>
                <w:color w:val="000000"/>
              </w:rPr>
              <w:tab/>
              <w:t>7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9khwt3ockgc7">
            <w:r w:rsidR="001A6ECC">
              <w:rPr>
                <w:color w:val="000000"/>
              </w:rPr>
              <w:t>2 РЕЗУЛЬТАТЫ РАБОТЫ</w:t>
            </w:r>
            <w:r w:rsidR="001A6ECC">
              <w:rPr>
                <w:color w:val="000000"/>
              </w:rPr>
              <w:tab/>
              <w:t>9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b4o5d7v1duyb">
            <w:r w:rsidR="001A6ECC">
              <w:rPr>
                <w:color w:val="000000"/>
              </w:rPr>
              <w:t>2.1. Вводное задание:</w:t>
            </w:r>
            <w:r w:rsidR="001A6ECC">
              <w:rPr>
                <w:color w:val="000000"/>
              </w:rPr>
              <w:tab/>
              <w:t>9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c07z7v2rx91m">
            <w:r w:rsidR="001A6ECC">
              <w:rPr>
                <w:color w:val="000000"/>
              </w:rPr>
              <w:t>2.2. Составление спецификации программы и плана разработки</w:t>
            </w:r>
            <w:r w:rsidR="001A6ECC">
              <w:rPr>
                <w:color w:val="000000"/>
              </w:rPr>
              <w:tab/>
              <w:t>9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2.2.1 Исходные требования к программе</w:t>
            </w:r>
            <w:r w:rsidR="001A6ECC">
              <w:rPr>
                <w:color w:val="000000"/>
              </w:rPr>
              <w:tab/>
              <w:t>9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cdb8mzjxveuy">
            <w:r w:rsidR="001A6ECC">
              <w:rPr>
                <w:color w:val="000000"/>
              </w:rPr>
              <w:t>2.2.1.1 Требования к пользовательскому интерфейсу.</w:t>
            </w:r>
            <w:r w:rsidR="001A6ECC">
              <w:rPr>
                <w:color w:val="000000"/>
              </w:rPr>
              <w:tab/>
              <w:t>9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l5wklwosiy8i">
            <w:r w:rsidR="001A6ECC">
              <w:rPr>
                <w:color w:val="000000"/>
              </w:rPr>
              <w:t>2.2.1.2 Требования к визуализации</w:t>
            </w:r>
            <w:r w:rsidR="001A6ECC">
              <w:rPr>
                <w:color w:val="000000"/>
              </w:rPr>
              <w:tab/>
              <w:t>10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4zvksl6k2hsv">
            <w:r w:rsidR="001A6ECC">
              <w:rPr>
                <w:color w:val="000000"/>
              </w:rPr>
              <w:t>2.2.1.3 Требования к текстовому сопровождению.</w:t>
            </w:r>
            <w:r w:rsidR="001A6ECC">
              <w:rPr>
                <w:color w:val="000000"/>
              </w:rPr>
              <w:tab/>
              <w:t>11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tzuhx4lwms97">
            <w:r w:rsidR="001A6ECC">
              <w:rPr>
                <w:color w:val="000000"/>
              </w:rPr>
              <w:t>2.2.1.4 Схема графического интерфейса</w:t>
            </w:r>
            <w:r w:rsidR="001A6ECC">
              <w:rPr>
                <w:color w:val="000000"/>
              </w:rPr>
              <w:tab/>
              <w:t>11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ahe8quut1cee">
            <w:r w:rsidR="001A6ECC">
              <w:rPr>
                <w:color w:val="000000"/>
              </w:rPr>
              <w:t>2.2.1.6 Формат выходных данных</w:t>
            </w:r>
            <w:r w:rsidR="001A6ECC">
              <w:rPr>
                <w:color w:val="000000"/>
              </w:rPr>
              <w:tab/>
              <w:t>13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2.2.2 План разработки и распределение ролей в бригаде</w:t>
            </w:r>
            <w:r w:rsidR="001A6ECC">
              <w:rPr>
                <w:color w:val="000000"/>
              </w:rPr>
              <w:tab/>
            </w:r>
          </w:hyperlink>
          <w:r w:rsidR="001A6ECC">
            <w:fldChar w:fldCharType="begin"/>
          </w:r>
          <w:r w:rsidR="001A6ECC">
            <w:instrText xml:space="preserve"> PAGEREF _rvcjd1m69po0 \h </w:instrText>
          </w:r>
          <w:r w:rsidR="001A6ECC">
            <w:fldChar w:fldCharType="separate"/>
          </w:r>
          <w:r w:rsidR="001A6ECC">
            <w:rPr>
              <w:color w:val="000000"/>
            </w:rPr>
            <w:tab/>
            <w:t>14</w:t>
          </w:r>
          <w:r w:rsidR="001A6ECC">
            <w:fldChar w:fldCharType="end"/>
          </w:r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2.2.3 Уточнение требований после сдачи прототипа</w:t>
            </w:r>
            <w:r w:rsidR="001A6ECC">
              <w:rPr>
                <w:color w:val="000000"/>
              </w:rPr>
              <w:tab/>
              <w:t>14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2.2.4 Уточнение требований после сдачи 1-й версии</w:t>
            </w:r>
            <w:r w:rsidR="001A6ECC">
              <w:rPr>
                <w:color w:val="000000"/>
              </w:rPr>
              <w:tab/>
              <w:t>15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oin7sfoyclys">
            <w:r w:rsidR="001A6ECC">
              <w:rPr>
                <w:color w:val="000000"/>
              </w:rPr>
              <w:t>2.3. Командная итеративная разработка приложения в соответствии со спецификацией и планом</w:t>
            </w:r>
            <w:r w:rsidR="001A6ECC">
              <w:rPr>
                <w:color w:val="000000"/>
              </w:rPr>
              <w:tab/>
              <w:t>15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2.3.1. Структуры данных</w:t>
            </w:r>
            <w:r w:rsidR="001A6ECC">
              <w:rPr>
                <w:color w:val="000000"/>
              </w:rPr>
              <w:tab/>
              <w:t>15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2.3.2. Основные методы (заголовок четвертого уровня)</w:t>
            </w:r>
            <w:r w:rsidR="001A6ECC">
              <w:rPr>
                <w:color w:val="000000"/>
              </w:rPr>
              <w:tab/>
              <w:t>16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2.3.3. Тестирование (заголовок четвертого уровня)</w:t>
            </w:r>
            <w:r w:rsidR="001A6ECC">
              <w:rPr>
                <w:color w:val="000000"/>
              </w:rPr>
              <w:tab/>
              <w:t>16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8c8tsyr0j8xy">
            <w:r w:rsidR="001A6ECC">
              <w:rPr>
                <w:color w:val="000000"/>
              </w:rPr>
              <w:t>2.3.3.1 План тестирования</w:t>
            </w:r>
            <w:r w:rsidR="001A6ECC">
              <w:rPr>
                <w:color w:val="000000"/>
              </w:rPr>
              <w:tab/>
              <w:t>16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tzmpnsig96z0">
            <w:r w:rsidR="001A6ECC">
              <w:rPr>
                <w:color w:val="000000"/>
              </w:rPr>
              <w:t>2.3.3.2 Тестирование графического интерфейса.</w:t>
            </w:r>
            <w:r w:rsidR="001A6ECC">
              <w:rPr>
                <w:color w:val="000000"/>
              </w:rPr>
              <w:tab/>
              <w:t>17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35zai1mw8ck8">
            <w:r w:rsidR="001A6ECC">
              <w:rPr>
                <w:color w:val="000000"/>
              </w:rPr>
              <w:t>2.3.3.3 Тестирование алгоритма.</w:t>
            </w:r>
            <w:r w:rsidR="001A6ECC">
              <w:rPr>
                <w:color w:val="000000"/>
              </w:rPr>
              <w:tab/>
              <w:t>18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8rqsntwjr7q3">
            <w:r w:rsidR="001A6ECC">
              <w:rPr>
                <w:color w:val="000000"/>
              </w:rPr>
              <w:t>3 ИСПОЛЬЗУЕМЫЕ ТЕХНОЛОГИИ</w:t>
            </w:r>
            <w:r w:rsidR="001A6ECC">
              <w:rPr>
                <w:color w:val="000000"/>
              </w:rPr>
              <w:tab/>
              <w:t>19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cym1ksv53ygt">
            <w:r w:rsidR="001A6ECC">
              <w:rPr>
                <w:color w:val="000000"/>
              </w:rPr>
              <w:t>4 ОТЗЫВ РУКОВОДИТЕЛЯ</w:t>
            </w:r>
            <w:r w:rsidR="001A6ECC">
              <w:rPr>
                <w:color w:val="000000"/>
              </w:rPr>
              <w:tab/>
              <w:t>20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lyh54ig1l0z">
            <w:r w:rsidR="001A6ECC">
              <w:rPr>
                <w:color w:val="000000"/>
              </w:rPr>
              <w:t>ЗАКЛЮЧЕНИЕ</w:t>
            </w:r>
            <w:r w:rsidR="001A6ECC">
              <w:rPr>
                <w:color w:val="000000"/>
              </w:rPr>
              <w:tab/>
              <w:t>21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oqtqf6sto2nq">
            <w:r w:rsidR="001A6ECC">
              <w:rPr>
                <w:color w:val="000000"/>
              </w:rPr>
              <w:t>СПИСОК ИСПОЛЬЗОВАННЫХ ИСТОЧНИКОВ (заголовок второго уровня)</w:t>
            </w:r>
            <w:r w:rsidR="001A6ECC">
              <w:rPr>
                <w:color w:val="000000"/>
              </w:rPr>
              <w:tab/>
              <w:t>22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slycp0iiv38c">
            <w:r w:rsidR="001A6ECC">
              <w:rPr>
                <w:color w:val="000000"/>
              </w:rPr>
              <w:t>ПРИЛОЖЕНИЕ А</w:t>
            </w:r>
            <w:r w:rsidR="001A6ECC">
              <w:rPr>
                <w:color w:val="000000"/>
              </w:rPr>
              <w:tab/>
              <w:t>23</w:t>
            </w:r>
          </w:hyperlink>
        </w:p>
        <w:p w:rsidR="001A6ECC" w:rsidRDefault="0087774E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8heitaw3ey22">
            <w:r w:rsidR="001A6ECC">
              <w:rPr>
                <w:b/>
                <w:bCs/>
                <w:color w:val="000000"/>
              </w:rPr>
              <w:t>ПРИЛОЖЕНИЕ Б</w:t>
            </w:r>
          </w:hyperlink>
          <w:hyperlink w:anchor="_8heitaw3ey22">
            <w:r w:rsidR="001A6EC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33</w:t>
            </w:r>
          </w:hyperlink>
          <w:r w:rsidR="001A6ECC">
            <w:fldChar w:fldCharType="end"/>
          </w:r>
        </w:p>
      </w:sdtContent>
    </w:sdt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line="360" w:lineRule="auto"/>
        <w:rPr>
          <w:color w:val="000000"/>
        </w:rPr>
      </w:pPr>
      <w:r>
        <w:br w:type="page"/>
      </w:r>
    </w:p>
    <w:p w:rsidR="001A6ECC" w:rsidRDefault="001A6ECC" w:rsidP="001A6ECC">
      <w:pPr>
        <w:pStyle w:val="2"/>
        <w:numPr>
          <w:ilvl w:val="0"/>
          <w:numId w:val="11"/>
        </w:numPr>
        <w:suppressAutoHyphens w:val="0"/>
      </w:pPr>
      <w:bookmarkStart w:id="1" w:name="_l7dccoyyobnd" w:colFirst="0" w:colLast="0"/>
      <w:bookmarkEnd w:id="1"/>
      <w:r>
        <w:lastRenderedPageBreak/>
        <w:t>ВВЕДЕНИЕ</w:t>
      </w:r>
    </w:p>
    <w:p w:rsidR="001A6ECC" w:rsidRDefault="001A6ECC" w:rsidP="00F8251C">
      <w:pPr>
        <w:pStyle w:val="a1"/>
      </w:pPr>
      <w:r>
        <w:t xml:space="preserve">Предметная область практики — разработка программного обеспечения с графическим интерфейсом на языке </w:t>
      </w:r>
      <w:proofErr w:type="spellStart"/>
      <w:r>
        <w:t>Java</w:t>
      </w:r>
      <w:proofErr w:type="spellEnd"/>
      <w:r>
        <w:t>, а также алгоритмы на графах: поиск кратчайших путей во взвешенном ориентированном графе.</w:t>
      </w:r>
    </w:p>
    <w:p w:rsidR="001A6ECC" w:rsidRDefault="001A6ECC" w:rsidP="00F8251C">
      <w:pPr>
        <w:pStyle w:val="a1"/>
      </w:pPr>
      <w:r>
        <w:t xml:space="preserve">Цель практики — освоить язык </w:t>
      </w:r>
      <w:proofErr w:type="spellStart"/>
      <w:r>
        <w:t>Java</w:t>
      </w:r>
      <w:proofErr w:type="spellEnd"/>
      <w:r>
        <w:t xml:space="preserve"> и технологию командной итеративной разработки приложений с графическим интерфейсом на примере создания визуализатора классического алгоритма.</w:t>
      </w:r>
    </w:p>
    <w:p w:rsidR="001A6ECC" w:rsidRDefault="001A6ECC" w:rsidP="00F8251C">
      <w:pPr>
        <w:pStyle w:val="a1"/>
      </w:pPr>
      <w:r>
        <w:t xml:space="preserve">Задачи практики: выполнить вводное задание (изучить основы языка </w:t>
      </w:r>
      <w:proofErr w:type="spellStart"/>
      <w:r>
        <w:t>Java</w:t>
      </w:r>
      <w:proofErr w:type="spellEnd"/>
      <w:r>
        <w:t xml:space="preserve">); составить и согласовать спецификацию и план разработки; в составе бригады итеративно разработать визуализатор алгоритма </w:t>
      </w:r>
      <w:proofErr w:type="spellStart"/>
      <w:r>
        <w:t>Дейкстры</w:t>
      </w:r>
      <w:proofErr w:type="spellEnd"/>
      <w:r>
        <w:t xml:space="preserve"> в соответствии со спецификацией.</w:t>
      </w:r>
    </w:p>
    <w:p w:rsidR="001A6ECC" w:rsidRDefault="001A6ECC" w:rsidP="001A6ECC">
      <w:pPr>
        <w:jc w:val="left"/>
        <w:rPr>
          <w:b/>
          <w:bCs/>
        </w:rPr>
      </w:pPr>
      <w:bookmarkStart w:id="2" w:name="_h26bp7em1d78" w:colFirst="0" w:colLast="0"/>
      <w:bookmarkEnd w:id="2"/>
      <w:r>
        <w:br w:type="page"/>
      </w:r>
    </w:p>
    <w:p w:rsidR="001A6ECC" w:rsidRDefault="001A6ECC" w:rsidP="001A6ECC">
      <w:pPr>
        <w:pStyle w:val="2"/>
        <w:numPr>
          <w:ilvl w:val="1"/>
          <w:numId w:val="11"/>
        </w:numPr>
        <w:suppressAutoHyphens w:val="0"/>
      </w:pPr>
      <w:bookmarkStart w:id="3" w:name="_d2nuplsly1qq" w:colFirst="0" w:colLast="0"/>
      <w:bookmarkEnd w:id="3"/>
      <w:r>
        <w:lastRenderedPageBreak/>
        <w:t>1 ПОСТАНОВКА ЗАДАЧИ</w:t>
      </w:r>
    </w:p>
    <w:p w:rsidR="001A6ECC" w:rsidRDefault="001A6ECC" w:rsidP="001A6ECC">
      <w:pPr>
        <w:pStyle w:val="3"/>
        <w:numPr>
          <w:ilvl w:val="2"/>
          <w:numId w:val="11"/>
        </w:numPr>
        <w:tabs>
          <w:tab w:val="clear" w:pos="0"/>
        </w:tabs>
        <w:suppressAutoHyphens w:val="0"/>
      </w:pPr>
      <w:bookmarkStart w:id="4" w:name="_y21k7vur9y2t" w:colFirst="0" w:colLast="0"/>
      <w:bookmarkEnd w:id="4"/>
      <w:r>
        <w:t>1.1 Предметная область</w:t>
      </w:r>
    </w:p>
    <w:p w:rsidR="001A6ECC" w:rsidRDefault="001A6ECC" w:rsidP="00F8251C">
      <w:pPr>
        <w:pStyle w:val="a1"/>
        <w:rPr>
          <w:color w:val="000000"/>
        </w:rPr>
      </w:pPr>
      <w:r>
        <w:t xml:space="preserve">Кратчайшие пути в графе — одна из базовых задач на графах: требуется найти путь минимального суммарного веса от заданной вершины до всех остальных (либо до конкретной вершины) во взвешенном графе. Задача возникает в маршрутизации, сетевом планировании, логистике и построении навигационных систем. Алгоритм </w:t>
      </w:r>
      <w:proofErr w:type="spellStart"/>
      <w:r>
        <w:t>Дейкстры</w:t>
      </w:r>
      <w:proofErr w:type="spellEnd"/>
      <w:r>
        <w:t xml:space="preserve"> решает эту задачу для графов с неотрицательными весами рёбер: заводится массив расстояний, изначально равных бесконечности (для стартовой вершины — нулю); на каждом шаге среди ещё не обработанных вершин выбирается вершина с минимальным известным расстоянием, помечается обработанной, а расстояния до её соседей уточняются (</w:t>
      </w:r>
      <w:proofErr w:type="spellStart"/>
      <w:r>
        <w:t>релаксируются</w:t>
      </w:r>
      <w:proofErr w:type="spellEnd"/>
      <w:r>
        <w:t xml:space="preserve">), если путь через эту вершину оказывается короче уже известного [1]. Алгоритм завершается, когда все достижимые вершины обработаны; вершины, до которых нет пути из стартовой, остаются с расстоянием «бесконечность». При использовании очереди с приоритетом для выбора очередной вершины сложность алгоритма составляет </w:t>
      </w:r>
      <w:proofErr w:type="gramStart"/>
      <w:r>
        <w:t>O(</w:t>
      </w:r>
      <w:proofErr w:type="gramEnd"/>
      <w:r>
        <w:t xml:space="preserve">(V + E) </w:t>
      </w:r>
      <w:proofErr w:type="spellStart"/>
      <w:r>
        <w:t>log</w:t>
      </w:r>
      <w:proofErr w:type="spellEnd"/>
      <w:r>
        <w:t xml:space="preserve"> V), где V — число вершин, E — число рёбер. Визуализация делает наглядными работу очереди приоритетов и процесс релаксации рёбер, что облегчает понимание алгоритма при изучении курсов по структурам данных и алгоритмам.</w:t>
      </w:r>
    </w:p>
    <w:p w:rsidR="001A6ECC" w:rsidRDefault="001A6ECC" w:rsidP="001A6ECC">
      <w:pPr>
        <w:pStyle w:val="3"/>
        <w:numPr>
          <w:ilvl w:val="2"/>
          <w:numId w:val="11"/>
        </w:numPr>
        <w:tabs>
          <w:tab w:val="clear" w:pos="0"/>
        </w:tabs>
        <w:suppressAutoHyphens w:val="0"/>
      </w:pPr>
      <w:bookmarkStart w:id="5" w:name="_of2mltd2cs68" w:colFirst="0" w:colLast="0"/>
      <w:bookmarkEnd w:id="5"/>
      <w:r>
        <w:t>1.2 Задачи практики</w:t>
      </w:r>
    </w:p>
    <w:p w:rsidR="001A6ECC" w:rsidRDefault="001A6ECC" w:rsidP="00F8251C">
      <w:pPr>
        <w:pStyle w:val="a1"/>
      </w:pPr>
      <w:r>
        <w:t xml:space="preserve">В рамках практики поставлены </w:t>
      </w:r>
      <w:r w:rsidRPr="00F8251C">
        <w:t>следующие</w:t>
      </w:r>
      <w:r>
        <w:t xml:space="preserve"> задачи:</w:t>
      </w:r>
    </w:p>
    <w:p w:rsidR="001A6ECC" w:rsidRDefault="001A6ECC" w:rsidP="00E52A9A">
      <w:pPr>
        <w:pStyle w:val="a1"/>
        <w:numPr>
          <w:ilvl w:val="0"/>
          <w:numId w:val="16"/>
        </w:numPr>
      </w:pPr>
      <w:r>
        <w:t xml:space="preserve">задача 1: вводное задание — изучить основы языка </w:t>
      </w:r>
      <w:proofErr w:type="spellStart"/>
      <w:r>
        <w:t>Java</w:t>
      </w:r>
      <w:proofErr w:type="spellEnd"/>
      <w:r>
        <w:t xml:space="preserve"> по онлайн-курсу и ответить на вопросы преподавателя;</w:t>
      </w:r>
    </w:p>
    <w:p w:rsidR="001A6ECC" w:rsidRDefault="001A6ECC" w:rsidP="00E52A9A">
      <w:pPr>
        <w:pStyle w:val="a1"/>
        <w:numPr>
          <w:ilvl w:val="0"/>
          <w:numId w:val="16"/>
        </w:numPr>
      </w:pPr>
      <w:r>
        <w:t xml:space="preserve">задача 2: составить спецификацию визуализатора алгоритма </w:t>
      </w:r>
      <w:proofErr w:type="spellStart"/>
      <w:r>
        <w:t>Дейкстры</w:t>
      </w:r>
      <w:proofErr w:type="spellEnd"/>
      <w:r>
        <w:t xml:space="preserve"> и план итеративной разработки, распределить роли внутри бригады, согласовать с руководителем;</w:t>
      </w:r>
    </w:p>
    <w:p w:rsidR="001A6ECC" w:rsidRDefault="001A6ECC" w:rsidP="00E52A9A">
      <w:pPr>
        <w:pStyle w:val="a1"/>
        <w:numPr>
          <w:ilvl w:val="0"/>
          <w:numId w:val="16"/>
        </w:numPr>
      </w:pPr>
      <w:r>
        <w:t xml:space="preserve">задача 3: в составе бригады из трёх студентов итеративно разработать приложение-визуализатор в соответствии со </w:t>
      </w:r>
      <w:r>
        <w:lastRenderedPageBreak/>
        <w:t>спецификацией и планом, сдавая промежуточные версии (прототип, версия 1, версия 2)</w:t>
      </w: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pStyle w:val="2"/>
        <w:pageBreakBefore/>
        <w:numPr>
          <w:ilvl w:val="0"/>
          <w:numId w:val="11"/>
        </w:numPr>
        <w:suppressAutoHyphens w:val="0"/>
      </w:pPr>
      <w:bookmarkStart w:id="6" w:name="_9khwt3ockgc7" w:colFirst="0" w:colLast="0"/>
      <w:bookmarkEnd w:id="6"/>
      <w:r>
        <w:lastRenderedPageBreak/>
        <w:t xml:space="preserve">2 РЕЗУЛЬТАТЫ РАБОТЫ </w:t>
      </w:r>
    </w:p>
    <w:p w:rsidR="001A6ECC" w:rsidRDefault="001A6ECC" w:rsidP="001A6ECC">
      <w:pPr>
        <w:pStyle w:val="3"/>
        <w:numPr>
          <w:ilvl w:val="2"/>
          <w:numId w:val="11"/>
        </w:numPr>
        <w:tabs>
          <w:tab w:val="clear" w:pos="0"/>
        </w:tabs>
        <w:suppressAutoHyphens w:val="0"/>
      </w:pPr>
      <w:bookmarkStart w:id="7" w:name="_b4o5d7v1duyb" w:colFirst="0" w:colLast="0"/>
      <w:bookmarkEnd w:id="7"/>
      <w:r>
        <w:t>2.1. Вводное задание:</w:t>
      </w:r>
    </w:p>
    <w:p w:rsidR="001A6ECC" w:rsidRDefault="001A6ECC" w:rsidP="00F8251C">
      <w:pPr>
        <w:pStyle w:val="a1"/>
      </w:pPr>
      <w:r>
        <w:t>Для вводного задания выбран второй вариант — изучение онлайн-курса «</w:t>
      </w:r>
      <w:proofErr w:type="spellStart"/>
      <w:r>
        <w:t>Java</w:t>
      </w:r>
      <w:proofErr w:type="spellEnd"/>
      <w:r>
        <w:t xml:space="preserve">. Базовый курс» на платформе </w:t>
      </w:r>
      <w:proofErr w:type="spellStart"/>
      <w:r>
        <w:t>Stepik</w:t>
      </w:r>
      <w:proofErr w:type="spellEnd"/>
      <w:r>
        <w:t xml:space="preserve"> [2]. Полностью пройдены разделы 1–3, а также разделы 4.1, 4.2 и 5.1: примитивные и ссылочные типы данных, операторы, управляющие конструкции, массивы, методы, основы ООП (классы, инкапсуляция, наследование, полиморфизм, абстрактные классы и интерфейсы), исключения, коллекции, работа с файлами.</w:t>
      </w:r>
    </w:p>
    <w:p w:rsidR="001A6ECC" w:rsidRDefault="001A6ECC" w:rsidP="00F8251C">
      <w:pPr>
        <w:pStyle w:val="a1"/>
      </w:pPr>
      <w:r>
        <w:t xml:space="preserve">Помимо теоретических степов, решён ряд практических задач платформы. </w:t>
      </w:r>
    </w:p>
    <w:p w:rsidR="001A6ECC" w:rsidRDefault="001A6ECC" w:rsidP="001A6ECC">
      <w:pPr>
        <w:pStyle w:val="3"/>
        <w:numPr>
          <w:ilvl w:val="2"/>
          <w:numId w:val="11"/>
        </w:numPr>
        <w:tabs>
          <w:tab w:val="clear" w:pos="0"/>
        </w:tabs>
        <w:suppressAutoHyphens w:val="0"/>
      </w:pPr>
      <w:bookmarkStart w:id="8" w:name="_c07z7v2rx91m" w:colFirst="0" w:colLast="0"/>
      <w:bookmarkEnd w:id="8"/>
      <w:r>
        <w:t>2.2. Составление спецификации программы и плана разработки</w:t>
      </w:r>
    </w:p>
    <w:p w:rsidR="001A6ECC" w:rsidRDefault="001A6ECC" w:rsidP="00F8251C">
      <w:pPr>
        <w:pStyle w:val="a1"/>
        <w:rPr>
          <w:color w:val="000000"/>
        </w:rPr>
      </w:pPr>
      <w:r>
        <w:t xml:space="preserve">Исходная спецификация и план разработки составлены бригадой и согласованы с руководителем; по замечаниям руководителя оба документа впоследствии дорабатывались. Ниже приведены требования и план с распределением ролей. Соответствующие документы также представлены в </w:t>
      </w:r>
      <w:proofErr w:type="spellStart"/>
      <w:r>
        <w:t>репозитории</w:t>
      </w:r>
      <w:proofErr w:type="spellEnd"/>
      <w:r>
        <w:t xml:space="preserve"> бригады [3].</w:t>
      </w:r>
    </w:p>
    <w:p w:rsidR="001A6ECC" w:rsidRDefault="001A6ECC" w:rsidP="001A6ECC">
      <w:pPr>
        <w:pStyle w:val="4"/>
        <w:numPr>
          <w:ilvl w:val="0"/>
          <w:numId w:val="11"/>
        </w:numPr>
        <w:tabs>
          <w:tab w:val="clear" w:pos="0"/>
        </w:tabs>
        <w:suppressAutoHyphens w:val="0"/>
      </w:pPr>
      <w:r>
        <w:t>2.2.1 Исходные требования к программе</w:t>
      </w:r>
    </w:p>
    <w:p w:rsidR="001A6ECC" w:rsidRDefault="001A6ECC" w:rsidP="001A6ECC">
      <w:pPr>
        <w:pStyle w:val="4"/>
        <w:numPr>
          <w:ilvl w:val="0"/>
          <w:numId w:val="11"/>
        </w:numPr>
        <w:tabs>
          <w:tab w:val="clear" w:pos="0"/>
        </w:tabs>
        <w:suppressAutoHyphens w:val="0"/>
      </w:pPr>
      <w:bookmarkStart w:id="9" w:name="_cdb8mzjxveuy" w:colFirst="0" w:colLast="0"/>
      <w:bookmarkEnd w:id="9"/>
      <w:r>
        <w:t xml:space="preserve">2.2.1.1 Требования к пользовательскому интерфейсу. </w:t>
      </w:r>
    </w:p>
    <w:p w:rsidR="001A6ECC" w:rsidRDefault="001A6ECC" w:rsidP="00E52A9A">
      <w:pPr>
        <w:pStyle w:val="a1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>
        <w:t>Создание графа, начиная с 1 вершины - Пользователь выбирает функцию создания графа вручную на панели управления, размещает вершину на доске, где отображается граф, дает вершине название.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Добавление новых вершин в граф - Пользователь выбирает функцию добавления вершины на панели инструментов, далее см. пункт выше.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Связывание вершин рёбрами заданной положительной длины - Пользователь выбирает функцию создания ребра на панели инструментов, в графе выбирает начальную вершину и конечную, задает длину дуги.</w:t>
      </w:r>
    </w:p>
    <w:p w:rsidR="001A6ECC" w:rsidRDefault="001A6ECC" w:rsidP="00E52A9A">
      <w:pPr>
        <w:pStyle w:val="a1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>
        <w:lastRenderedPageBreak/>
        <w:t>Изменение длины существующих рёбер - Функция выбирается на панели инструментов, ребро выбирается на графе, редактируется длина.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Удаление вершины со всеми инцидентными ей рёбрами - Функция выбирается на панели инструментов, далее выбирается вершина на графе.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Удаление отдельного ребра - проводится аналогично пункту выше.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 xml:space="preserve">Обработка некорректного ввода: отрицательная или нечисловая длина ребра, попытка создать петлю или </w:t>
      </w:r>
      <w:proofErr w:type="spellStart"/>
      <w:r>
        <w:t>мультиребро</w:t>
      </w:r>
      <w:proofErr w:type="spellEnd"/>
      <w:r>
        <w:t>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Запуск алгоритма от выбранной вершины с расчётом кратчайших расстояний до всех остальных вершин графа - Пользователь выбирает функцию запуска алгоритма на панели управления, выбирает вершину на графе, затем выбирает режим работы программы.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Просмотр кратчайшего пути между исходной и любой другой выбранной вершиной после завершения работы алгоритма - выбирается кнопка на панели инструментов, выбирается вершина на графе.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Выбор режима работы алгоритма: пошаговый (вручную) и мгновенный (сразу весь результат) - Пользователь выбирает режим, нажимая соответствующую кнопку на панели управления.</w:t>
      </w:r>
    </w:p>
    <w:p w:rsidR="001A6ECC" w:rsidRDefault="001A6ECC" w:rsidP="00F8251C">
      <w:pPr>
        <w:pStyle w:val="4"/>
      </w:pPr>
      <w:bookmarkStart w:id="10" w:name="_l5wklwosiy8i" w:colFirst="0" w:colLast="0"/>
      <w:bookmarkEnd w:id="10"/>
      <w:r>
        <w:t xml:space="preserve">2.2.1.2 Требования к </w:t>
      </w:r>
      <w:r w:rsidRPr="00F8251C">
        <w:t>визуализации</w:t>
      </w:r>
    </w:p>
    <w:p w:rsidR="001A6ECC" w:rsidRDefault="001A6ECC" w:rsidP="00E52A9A">
      <w:pPr>
        <w:pStyle w:val="a1"/>
        <w:numPr>
          <w:ilvl w:val="0"/>
          <w:numId w:val="18"/>
        </w:numPr>
      </w:pPr>
      <w:r>
        <w:t>Создание графа, начиная с 1 Отображение графа в виде именованных вершин, соединённых рёбрами с подписанными весами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t>Во время пошаговой работы алгоритма: подсветка текущей рассматриваемой вершины и смежных с ней вершин, на которых происходит пересчёт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lastRenderedPageBreak/>
        <w:t>Отображение текущих (промежуточных) значений расстояний рядом с вершинами по ходу работы алгоритма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t>Подсветка уже посещённых вершин, для которых кратчайшее расстояние окончательно определено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t>Отображение дерева кратчайших путей для уже посещенных вершин путем подсветки ребер, составляющих это дерево, на графе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t>Явный сигнал о завершении работы алгоритма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t>Подсветка рёбер, образующих кратчайший путь, после завершения работы алгоритма</w:t>
      </w:r>
    </w:p>
    <w:p w:rsidR="001A6ECC" w:rsidRDefault="001A6ECC" w:rsidP="00F8251C">
      <w:pPr>
        <w:pStyle w:val="4"/>
      </w:pPr>
      <w:bookmarkStart w:id="11" w:name="_4zvksl6k2hsv" w:colFirst="0" w:colLast="0"/>
      <w:bookmarkEnd w:id="11"/>
      <w:r>
        <w:t>2.2.1.3 Требования к текстовому сопровождению.</w:t>
      </w:r>
    </w:p>
    <w:p w:rsidR="001A6ECC" w:rsidRDefault="001A6ECC" w:rsidP="00E52A9A">
      <w:pPr>
        <w:pStyle w:val="a1"/>
        <w:numPr>
          <w:ilvl w:val="0"/>
          <w:numId w:val="19"/>
        </w:numPr>
        <w:rPr>
          <w:rFonts w:ascii="Noto Sans Symbols" w:eastAsia="Noto Sans Symbols" w:hAnsi="Noto Sans Symbols" w:cs="Noto Sans Symbols"/>
        </w:rPr>
      </w:pPr>
      <w:r>
        <w:t>Оповещение о старте алгоритма с указанием стартовой вершина</w:t>
      </w:r>
    </w:p>
    <w:p w:rsidR="001A6ECC" w:rsidRDefault="001A6ECC" w:rsidP="00E52A9A">
      <w:pPr>
        <w:pStyle w:val="a1"/>
        <w:numPr>
          <w:ilvl w:val="0"/>
          <w:numId w:val="19"/>
        </w:numPr>
        <w:rPr>
          <w:rFonts w:ascii="Noto Sans Symbols" w:eastAsia="Noto Sans Symbols" w:hAnsi="Noto Sans Symbols" w:cs="Noto Sans Symbols"/>
        </w:rPr>
      </w:pPr>
      <w:r>
        <w:t>В ходе пошаговой работы алгоритма на каждом шаге, начиная:</w:t>
      </w:r>
    </w:p>
    <w:p w:rsidR="001A6ECC" w:rsidRDefault="003903D3" w:rsidP="00E52A9A">
      <w:pPr>
        <w:pStyle w:val="a1"/>
        <w:numPr>
          <w:ilvl w:val="0"/>
          <w:numId w:val="19"/>
        </w:numPr>
      </w:pPr>
      <w:r>
        <w:t>Вывод в панель сообщений</w:t>
      </w:r>
      <w:r w:rsidR="001A6ECC">
        <w:t xml:space="preserve"> текущей очереди с приоритетом вершин, которые возможно посетить на следующем шаге</w:t>
      </w:r>
    </w:p>
    <w:p w:rsidR="001A6ECC" w:rsidRDefault="003903D3" w:rsidP="00E52A9A">
      <w:pPr>
        <w:pStyle w:val="a1"/>
        <w:numPr>
          <w:ilvl w:val="0"/>
          <w:numId w:val="19"/>
        </w:numPr>
      </w:pPr>
      <w:r>
        <w:t>Вывод в панель сообщений</w:t>
      </w:r>
      <w:r w:rsidR="001A6ECC">
        <w:t xml:space="preserve"> длины пути до вершины, которая выбирается, как ближайшая из </w:t>
      </w:r>
      <w:proofErr w:type="spellStart"/>
      <w:r w:rsidR="001A6ECC">
        <w:t>непосещенных</w:t>
      </w:r>
      <w:proofErr w:type="spellEnd"/>
    </w:p>
    <w:p w:rsidR="001A6ECC" w:rsidRDefault="001A6ECC" w:rsidP="00E52A9A">
      <w:pPr>
        <w:pStyle w:val="a1"/>
        <w:numPr>
          <w:ilvl w:val="0"/>
          <w:numId w:val="19"/>
        </w:numPr>
        <w:rPr>
          <w:rFonts w:ascii="Noto Sans Symbols" w:eastAsia="Noto Sans Symbols" w:hAnsi="Noto Sans Symbols" w:cs="Noto Sans Symbols"/>
        </w:rPr>
      </w:pPr>
      <w:r>
        <w:t>Оповещение о конце работы алгоритма с указанием, удалось ли обойти весь граф, или есть вершины за пределами рассмотренной области связности. Выводит найденные пути.</w:t>
      </w:r>
    </w:p>
    <w:p w:rsidR="001A6ECC" w:rsidRDefault="001A6ECC" w:rsidP="00E52A9A">
      <w:pPr>
        <w:pStyle w:val="a1"/>
        <w:numPr>
          <w:ilvl w:val="0"/>
          <w:numId w:val="19"/>
        </w:numPr>
        <w:rPr>
          <w:rFonts w:ascii="Noto Sans Symbols" w:eastAsia="Noto Sans Symbols" w:hAnsi="Noto Sans Symbols" w:cs="Noto Sans Symbols"/>
        </w:rPr>
      </w:pPr>
      <w:r>
        <w:t>Текстовый вывод найденного пути и его суммарной длины при выборе пользователем данной функции после работы алгоритма</w:t>
      </w:r>
    </w:p>
    <w:p w:rsidR="001A6ECC" w:rsidRDefault="001A6ECC" w:rsidP="00F8251C">
      <w:pPr>
        <w:pStyle w:val="4"/>
      </w:pPr>
      <w:bookmarkStart w:id="12" w:name="_tzuhx4lwms97" w:colFirst="0" w:colLast="0"/>
      <w:bookmarkEnd w:id="12"/>
      <w:r>
        <w:t xml:space="preserve">2.2.1.4 Схема </w:t>
      </w:r>
      <w:r w:rsidRPr="00F8251C">
        <w:t>графического</w:t>
      </w:r>
      <w:r>
        <w:t xml:space="preserve"> интерфейса</w:t>
      </w:r>
    </w:p>
    <w:p w:rsidR="001A6ECC" w:rsidRDefault="001A6ECC" w:rsidP="00F8251C">
      <w:pPr>
        <w:pStyle w:val="a1"/>
      </w:pPr>
      <w:r>
        <w:t>Схема интерфейса представлена</w:t>
      </w:r>
      <w:r w:rsidR="00E52A9A">
        <w:t xml:space="preserve"> на рисунке ниже. (см.</w:t>
      </w:r>
      <w:r>
        <w:t xml:space="preserve"> </w:t>
      </w:r>
      <w:r w:rsidR="00E52A9A" w:rsidRPr="00E35BA6">
        <w:t>рис</w:t>
      </w:r>
      <w:r w:rsidR="00F8251C" w:rsidRPr="00E35BA6">
        <w:t>.</w:t>
      </w:r>
      <w:r w:rsidRPr="00E35BA6">
        <w:t xml:space="preserve"> 1</w:t>
      </w:r>
      <w:r w:rsidR="00E52A9A">
        <w:t>)</w:t>
      </w:r>
    </w:p>
    <w:p w:rsidR="001A6ECC" w:rsidRDefault="001A6ECC" w:rsidP="001A6ECC">
      <w:pPr>
        <w:spacing w:line="360" w:lineRule="auto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6FF454B8" wp14:editId="0B630990">
            <wp:extent cx="5731510" cy="281622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A6ECC" w:rsidRDefault="001A6ECC" w:rsidP="009C76F8">
      <w:pPr>
        <w:pStyle w:val="af4"/>
      </w:pPr>
      <w:r>
        <w:t>Рисунок 1 – Схема интерфейса приложения.</w:t>
      </w:r>
      <w:bookmarkStart w:id="13" w:name="l83myh24otw8" w:colFirst="0" w:colLast="0"/>
      <w:bookmarkEnd w:id="13"/>
    </w:p>
    <w:p w:rsidR="001A6ECC" w:rsidRDefault="001A6ECC" w:rsidP="00F8251C">
      <w:pPr>
        <w:pStyle w:val="4"/>
      </w:pPr>
      <w:r>
        <w:t>2.2.1.5 Формат входных данных</w:t>
      </w:r>
    </w:p>
    <w:p w:rsidR="001A6ECC" w:rsidRDefault="001A6ECC" w:rsidP="00F8251C">
      <w:pPr>
        <w:pStyle w:val="a1"/>
      </w:pPr>
      <w:r>
        <w:t>Вершины и рёбра задаются пользователем интерактивно через графический интерфейс. Вершины создаются по кнопке и именуются. Рёбра создаются между двумя существующими вершинами с указанием положительной вещественной длины (десятичный разделитель — точка).</w:t>
      </w:r>
    </w:p>
    <w:p w:rsidR="001A6ECC" w:rsidRDefault="001A6ECC" w:rsidP="00F8251C">
      <w:pPr>
        <w:pStyle w:val="a1"/>
      </w:pPr>
      <w:r>
        <w:t xml:space="preserve">Альтернативно, файл </w:t>
      </w:r>
      <w:proofErr w:type="spellStart"/>
      <w:r>
        <w:t>json</w:t>
      </w:r>
      <w:proofErr w:type="spellEnd"/>
      <w:r>
        <w:t>-формата, содержащий список смежности, задающий граф.</w:t>
      </w:r>
    </w:p>
    <w:p w:rsidR="001A6ECC" w:rsidRDefault="001A6ECC" w:rsidP="00F8251C">
      <w:pPr>
        <w:pStyle w:val="a1"/>
      </w:pPr>
      <w:r>
        <w:t>Пример:</w:t>
      </w:r>
    </w:p>
    <w:p w:rsidR="001A6ECC" w:rsidRDefault="001A6ECC" w:rsidP="00F8251C">
      <w:pPr>
        <w:pStyle w:val="a1"/>
      </w:pPr>
      <w:r>
        <w:t>{</w:t>
      </w:r>
    </w:p>
    <w:p w:rsidR="001A6ECC" w:rsidRDefault="001A6ECC" w:rsidP="00F8251C">
      <w:pPr>
        <w:pStyle w:val="a1"/>
      </w:pPr>
      <w:r>
        <w:t xml:space="preserve">  "</w:t>
      </w:r>
      <w:proofErr w:type="spellStart"/>
      <w:r>
        <w:t>vertices</w:t>
      </w:r>
      <w:proofErr w:type="spellEnd"/>
      <w:r>
        <w:t>": [</w:t>
      </w:r>
    </w:p>
    <w:p w:rsidR="001A6ECC" w:rsidRDefault="001A6ECC" w:rsidP="00F8251C">
      <w:pPr>
        <w:pStyle w:val="a1"/>
      </w:pPr>
      <w:r>
        <w:t xml:space="preserve">    </w:t>
      </w:r>
      <w:proofErr w:type="gramStart"/>
      <w:r>
        <w:t>{ "</w:t>
      </w:r>
      <w:proofErr w:type="spellStart"/>
      <w:proofErr w:type="gramEnd"/>
      <w:r>
        <w:t>id</w:t>
      </w:r>
      <w:proofErr w:type="spellEnd"/>
      <w:r>
        <w:t>": "A", "</w:t>
      </w:r>
      <w:proofErr w:type="spellStart"/>
      <w:r>
        <w:t>name</w:t>
      </w:r>
      <w:proofErr w:type="spellEnd"/>
      <w:r>
        <w:t>": "Прямо и налево" },</w:t>
      </w:r>
    </w:p>
    <w:p w:rsidR="001A6ECC" w:rsidRDefault="001A6ECC" w:rsidP="00F8251C">
      <w:pPr>
        <w:pStyle w:val="a1"/>
      </w:pPr>
      <w:r>
        <w:t xml:space="preserve">    </w:t>
      </w:r>
      <w:proofErr w:type="gramStart"/>
      <w:r>
        <w:t>{ "</w:t>
      </w:r>
      <w:proofErr w:type="spellStart"/>
      <w:proofErr w:type="gramEnd"/>
      <w:r>
        <w:t>id</w:t>
      </w:r>
      <w:proofErr w:type="spellEnd"/>
      <w:r>
        <w:t>": "B", "</w:t>
      </w:r>
      <w:proofErr w:type="spellStart"/>
      <w:r>
        <w:t>name</w:t>
      </w:r>
      <w:proofErr w:type="spellEnd"/>
      <w:r>
        <w:t>": "Налево" },</w:t>
      </w:r>
    </w:p>
    <w:p w:rsidR="001A6ECC" w:rsidRDefault="001A6ECC" w:rsidP="00F8251C">
      <w:pPr>
        <w:pStyle w:val="a1"/>
      </w:pPr>
      <w:r>
        <w:t xml:space="preserve">    </w:t>
      </w:r>
      <w:proofErr w:type="gramStart"/>
      <w:r>
        <w:t>{ "</w:t>
      </w:r>
      <w:proofErr w:type="spellStart"/>
      <w:proofErr w:type="gramEnd"/>
      <w:r>
        <w:t>id</w:t>
      </w:r>
      <w:proofErr w:type="spellEnd"/>
      <w:r>
        <w:t>": "C", "</w:t>
      </w:r>
      <w:proofErr w:type="spellStart"/>
      <w:r>
        <w:t>name</w:t>
      </w:r>
      <w:proofErr w:type="spellEnd"/>
      <w:r>
        <w:t>": "Направо" },</w:t>
      </w:r>
    </w:p>
    <w:p w:rsidR="001A6ECC" w:rsidRDefault="001A6ECC" w:rsidP="00F8251C">
      <w:pPr>
        <w:pStyle w:val="a1"/>
      </w:pPr>
      <w:r>
        <w:t xml:space="preserve">    </w:t>
      </w:r>
      <w:proofErr w:type="gramStart"/>
      <w:r>
        <w:t>{ "</w:t>
      </w:r>
      <w:proofErr w:type="spellStart"/>
      <w:proofErr w:type="gramEnd"/>
      <w:r>
        <w:t>id</w:t>
      </w:r>
      <w:proofErr w:type="spellEnd"/>
      <w:r>
        <w:t>": "D", "</w:t>
      </w:r>
      <w:proofErr w:type="spellStart"/>
      <w:r>
        <w:t>name</w:t>
      </w:r>
      <w:proofErr w:type="spellEnd"/>
      <w:r>
        <w:t>": "Направо дважды" },</w:t>
      </w:r>
    </w:p>
    <w:p w:rsidR="001A6ECC" w:rsidRPr="008D6E75" w:rsidRDefault="001A6ECC" w:rsidP="00F8251C">
      <w:pPr>
        <w:pStyle w:val="a1"/>
        <w:rPr>
          <w:lang w:val="en-US"/>
        </w:rPr>
      </w:pPr>
      <w:r>
        <w:t xml:space="preserve">    </w:t>
      </w:r>
      <w:proofErr w:type="gramStart"/>
      <w:r w:rsidRPr="008D6E75">
        <w:rPr>
          <w:lang w:val="en-US"/>
        </w:rPr>
        <w:t>{ "</w:t>
      </w:r>
      <w:proofErr w:type="gramEnd"/>
      <w:r w:rsidRPr="008D6E75">
        <w:rPr>
          <w:lang w:val="en-US"/>
        </w:rPr>
        <w:t>id": "E", "name": "</w:t>
      </w:r>
      <w:r>
        <w:t>Вперед</w:t>
      </w:r>
      <w:r w:rsidRPr="008D6E75">
        <w:rPr>
          <w:lang w:val="en-US"/>
        </w:rPr>
        <w:t>" }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],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"</w:t>
      </w:r>
      <w:proofErr w:type="gramStart"/>
      <w:r w:rsidRPr="008D6E75">
        <w:rPr>
          <w:lang w:val="en-US"/>
        </w:rPr>
        <w:t>adjacency</w:t>
      </w:r>
      <w:proofErr w:type="gramEnd"/>
      <w:r w:rsidRPr="008D6E75">
        <w:rPr>
          <w:lang w:val="en-US"/>
        </w:rPr>
        <w:t>": {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"A": [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  </w:t>
      </w:r>
      <w:proofErr w:type="gramStart"/>
      <w:r w:rsidRPr="008D6E75">
        <w:rPr>
          <w:lang w:val="en-US"/>
        </w:rPr>
        <w:t>{ "</w:t>
      </w:r>
      <w:proofErr w:type="gramEnd"/>
      <w:r w:rsidRPr="008D6E75">
        <w:rPr>
          <w:lang w:val="en-US"/>
        </w:rPr>
        <w:t>to": "B", "weight": 5 },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lastRenderedPageBreak/>
        <w:t xml:space="preserve">      </w:t>
      </w:r>
      <w:proofErr w:type="gramStart"/>
      <w:r w:rsidRPr="008D6E75">
        <w:rPr>
          <w:lang w:val="en-US"/>
        </w:rPr>
        <w:t>{ "</w:t>
      </w:r>
      <w:proofErr w:type="gramEnd"/>
      <w:r w:rsidRPr="008D6E75">
        <w:rPr>
          <w:lang w:val="en-US"/>
        </w:rPr>
        <w:t>to": "C", "weight": 3 }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],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"B": [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  </w:t>
      </w:r>
      <w:proofErr w:type="gramStart"/>
      <w:r w:rsidRPr="008D6E75">
        <w:rPr>
          <w:lang w:val="en-US"/>
        </w:rPr>
        <w:t>{ "</w:t>
      </w:r>
      <w:proofErr w:type="gramEnd"/>
      <w:r w:rsidRPr="008D6E75">
        <w:rPr>
          <w:lang w:val="en-US"/>
        </w:rPr>
        <w:t>to": "D", "weight": 7 }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],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"C": [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  </w:t>
      </w:r>
      <w:proofErr w:type="gramStart"/>
      <w:r w:rsidRPr="008D6E75">
        <w:rPr>
          <w:lang w:val="en-US"/>
        </w:rPr>
        <w:t>{ "</w:t>
      </w:r>
      <w:proofErr w:type="gramEnd"/>
      <w:r w:rsidRPr="008D6E75">
        <w:rPr>
          <w:lang w:val="en-US"/>
        </w:rPr>
        <w:t>to": "D", "weight": 2 },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  </w:t>
      </w:r>
      <w:proofErr w:type="gramStart"/>
      <w:r w:rsidRPr="008D6E75">
        <w:rPr>
          <w:lang w:val="en-US"/>
        </w:rPr>
        <w:t>{ "</w:t>
      </w:r>
      <w:proofErr w:type="gramEnd"/>
      <w:r w:rsidRPr="008D6E75">
        <w:rPr>
          <w:lang w:val="en-US"/>
        </w:rPr>
        <w:t>to": "E", "weight": 4 }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],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"D": [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  </w:t>
      </w:r>
      <w:proofErr w:type="gramStart"/>
      <w:r w:rsidRPr="008D6E75">
        <w:rPr>
          <w:lang w:val="en-US"/>
        </w:rPr>
        <w:t>{ "</w:t>
      </w:r>
      <w:proofErr w:type="gramEnd"/>
      <w:r w:rsidRPr="008D6E75">
        <w:rPr>
          <w:lang w:val="en-US"/>
        </w:rPr>
        <w:t>to": "E", "weight": 6 }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],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"E": []</w:t>
      </w:r>
    </w:p>
    <w:p w:rsidR="001A6ECC" w:rsidRDefault="001A6ECC" w:rsidP="00F8251C">
      <w:pPr>
        <w:pStyle w:val="a1"/>
      </w:pPr>
      <w:r w:rsidRPr="008D6E75">
        <w:rPr>
          <w:lang w:val="en-US"/>
        </w:rPr>
        <w:t xml:space="preserve">  </w:t>
      </w:r>
      <w:r>
        <w:t>}</w:t>
      </w:r>
    </w:p>
    <w:p w:rsidR="001A6ECC" w:rsidRDefault="001A6ECC" w:rsidP="00F8251C">
      <w:pPr>
        <w:pStyle w:val="a1"/>
      </w:pPr>
      <w:r>
        <w:t>}</w:t>
      </w:r>
    </w:p>
    <w:p w:rsidR="001A6ECC" w:rsidRDefault="001A6ECC" w:rsidP="00F8251C">
      <w:pPr>
        <w:pStyle w:val="4"/>
      </w:pPr>
      <w:bookmarkStart w:id="14" w:name="_ahe8quut1cee" w:colFirst="0" w:colLast="0"/>
      <w:bookmarkEnd w:id="14"/>
      <w:r>
        <w:t xml:space="preserve">2.2.1.6 Формат </w:t>
      </w:r>
      <w:r w:rsidRPr="00F8251C">
        <w:t>выходных</w:t>
      </w:r>
      <w:r>
        <w:t xml:space="preserve"> данных</w:t>
      </w:r>
    </w:p>
    <w:p w:rsidR="001A6ECC" w:rsidRDefault="001A6ECC" w:rsidP="00F8251C">
      <w:pPr>
        <w:pStyle w:val="a1"/>
      </w:pPr>
      <w:r>
        <w:t xml:space="preserve">Список кратчайших расстояний от исходной вершины до всех остальных, </w:t>
      </w:r>
      <w:proofErr w:type="gramStart"/>
      <w:r>
        <w:t>например</w:t>
      </w:r>
      <w:proofErr w:type="gramEnd"/>
      <w:r>
        <w:t>:</w:t>
      </w:r>
    </w:p>
    <w:p w:rsidR="001A6ECC" w:rsidRPr="00164B95" w:rsidRDefault="001A6ECC" w:rsidP="00F8251C">
      <w:pPr>
        <w:pStyle w:val="a1"/>
      </w:pPr>
      <w:r w:rsidRPr="00164B95">
        <w:rPr>
          <w:rFonts w:eastAsia="Gungsuh"/>
          <w:i/>
          <w:iCs/>
        </w:rPr>
        <w:t>Вершина A → Вершина B — 12.2, Вершина A → Вершина C — 33.4, …, Вершина A → Вершина P — 76.67</w:t>
      </w:r>
    </w:p>
    <w:p w:rsidR="001A6ECC" w:rsidRDefault="001A6ECC" w:rsidP="00F8251C">
      <w:pPr>
        <w:pStyle w:val="a1"/>
      </w:pPr>
      <w:r>
        <w:t xml:space="preserve">Кратчайший путь между двумя выбранными вершинами в графическом виде (подсветка) и текстом, </w:t>
      </w:r>
      <w:proofErr w:type="gramStart"/>
      <w:r>
        <w:t>например</w:t>
      </w:r>
      <w:proofErr w:type="gramEnd"/>
      <w:r>
        <w:t>:</w:t>
      </w:r>
    </w:p>
    <w:p w:rsidR="001A6ECC" w:rsidRPr="00164B95" w:rsidRDefault="001A6ECC" w:rsidP="00F8251C">
      <w:pPr>
        <w:pStyle w:val="a1"/>
      </w:pPr>
      <w:r w:rsidRPr="00164B95">
        <w:rPr>
          <w:rFonts w:eastAsia="Gungsuh"/>
          <w:i/>
          <w:iCs/>
        </w:rPr>
        <w:t>Вершина A → Вершина D (14) → Вершина E (8.7) → Вершина C (1). Длина пути: 23.7</w:t>
      </w:r>
    </w:p>
    <w:p w:rsidR="001A6ECC" w:rsidRDefault="001A6ECC" w:rsidP="00F8251C">
      <w:pPr>
        <w:pStyle w:val="4"/>
      </w:pPr>
      <w:r>
        <w:t>2.2.2 План разработки и распределение ролей в бригаде</w:t>
      </w:r>
    </w:p>
    <w:p w:rsidR="001A6ECC" w:rsidRDefault="001A6ECC" w:rsidP="00F8251C">
      <w:pPr>
        <w:pStyle w:val="a1"/>
      </w:pPr>
      <w:r>
        <w:t>Распределение ролей при разработке представлено в таблице 1.</w:t>
      </w:r>
    </w:p>
    <w:p w:rsidR="001A6ECC" w:rsidRDefault="001A6ECC" w:rsidP="00F8251C">
      <w:pPr>
        <w:pStyle w:val="af3"/>
      </w:pPr>
      <w:r>
        <w:t>Таблица 1 – Распределение ролей</w:t>
      </w:r>
    </w:p>
    <w:tbl>
      <w:tblPr>
        <w:tblW w:w="82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028"/>
        <w:gridCol w:w="3827"/>
      </w:tblGrid>
      <w:tr w:rsidR="001A6ECC" w:rsidTr="001A6ECC">
        <w:trPr>
          <w:trHeight w:val="436"/>
          <w:tblHeader/>
          <w:jc w:val="center"/>
        </w:trPr>
        <w:tc>
          <w:tcPr>
            <w:tcW w:w="2405" w:type="dxa"/>
          </w:tcPr>
          <w:p w:rsidR="001A6ECC" w:rsidRDefault="001A6ECC" w:rsidP="00F8251C">
            <w:pPr>
              <w:pStyle w:val="af2"/>
            </w:pPr>
            <w:r>
              <w:lastRenderedPageBreak/>
              <w:t>Участник</w:t>
            </w:r>
          </w:p>
        </w:tc>
        <w:tc>
          <w:tcPr>
            <w:tcW w:w="2028" w:type="dxa"/>
          </w:tcPr>
          <w:p w:rsidR="001A6ECC" w:rsidRDefault="001A6ECC" w:rsidP="00F8251C">
            <w:pPr>
              <w:pStyle w:val="af2"/>
            </w:pPr>
            <w:r>
              <w:t>Роль</w:t>
            </w:r>
          </w:p>
        </w:tc>
        <w:tc>
          <w:tcPr>
            <w:tcW w:w="3827" w:type="dxa"/>
          </w:tcPr>
          <w:p w:rsidR="001A6ECC" w:rsidRDefault="001A6ECC" w:rsidP="00F8251C">
            <w:pPr>
              <w:pStyle w:val="af2"/>
            </w:pPr>
            <w:r>
              <w:t>Зона ответственности</w:t>
            </w:r>
          </w:p>
        </w:tc>
      </w:tr>
      <w:tr w:rsidR="001A6ECC" w:rsidTr="001A6ECC">
        <w:trPr>
          <w:trHeight w:val="884"/>
          <w:jc w:val="center"/>
        </w:trPr>
        <w:tc>
          <w:tcPr>
            <w:tcW w:w="2405" w:type="dxa"/>
          </w:tcPr>
          <w:p w:rsidR="001A6ECC" w:rsidRDefault="001A6ECC" w:rsidP="00F8251C">
            <w:pPr>
              <w:pStyle w:val="af2"/>
            </w:pPr>
            <w:proofErr w:type="spellStart"/>
            <w:r>
              <w:t>Сариев</w:t>
            </w:r>
            <w:proofErr w:type="spellEnd"/>
            <w:r>
              <w:t xml:space="preserve"> Максим</w:t>
            </w:r>
          </w:p>
        </w:tc>
        <w:tc>
          <w:tcPr>
            <w:tcW w:w="2028" w:type="dxa"/>
          </w:tcPr>
          <w:p w:rsidR="001A6ECC" w:rsidRDefault="001A6ECC" w:rsidP="00F8251C">
            <w:pPr>
              <w:pStyle w:val="af2"/>
            </w:pPr>
            <w:proofErr w:type="spellStart"/>
            <w:r>
              <w:t>Бэкенд</w:t>
            </w:r>
            <w:proofErr w:type="spellEnd"/>
          </w:p>
        </w:tc>
        <w:tc>
          <w:tcPr>
            <w:tcW w:w="3827" w:type="dxa"/>
          </w:tcPr>
          <w:p w:rsidR="001A6ECC" w:rsidRDefault="001A6ECC" w:rsidP="00F8251C">
            <w:pPr>
              <w:pStyle w:val="af2"/>
            </w:pPr>
            <w:r>
              <w:t>Модель графа (</w:t>
            </w:r>
            <w:proofErr w:type="spellStart"/>
            <w:r>
              <w:t>Vertex</w:t>
            </w:r>
            <w:proofErr w:type="spellEnd"/>
            <w:r>
              <w:t xml:space="preserve">, </w:t>
            </w:r>
            <w:proofErr w:type="spellStart"/>
            <w:r>
              <w:t>Edge</w:t>
            </w:r>
            <w:proofErr w:type="spellEnd"/>
            <w:r>
              <w:t xml:space="preserve">, </w:t>
            </w:r>
            <w:proofErr w:type="spellStart"/>
            <w:r>
              <w:t>Graph</w:t>
            </w:r>
            <w:proofErr w:type="spellEnd"/>
            <w:r>
              <w:t xml:space="preserve">), реализация алгоритма </w:t>
            </w:r>
            <w:proofErr w:type="spellStart"/>
            <w:r>
              <w:t>Дейкстры</w:t>
            </w:r>
            <w:proofErr w:type="spellEnd"/>
          </w:p>
        </w:tc>
      </w:tr>
      <w:tr w:rsidR="001A6ECC" w:rsidTr="001A6ECC">
        <w:trPr>
          <w:trHeight w:val="873"/>
          <w:jc w:val="center"/>
        </w:trPr>
        <w:tc>
          <w:tcPr>
            <w:tcW w:w="2405" w:type="dxa"/>
          </w:tcPr>
          <w:p w:rsidR="001A6ECC" w:rsidRDefault="001A6ECC" w:rsidP="00F8251C">
            <w:pPr>
              <w:pStyle w:val="af2"/>
            </w:pPr>
            <w:r>
              <w:t>Тимур Мальцев</w:t>
            </w:r>
          </w:p>
        </w:tc>
        <w:tc>
          <w:tcPr>
            <w:tcW w:w="2028" w:type="dxa"/>
          </w:tcPr>
          <w:p w:rsidR="001A6ECC" w:rsidRDefault="001A6ECC" w:rsidP="00F8251C">
            <w:pPr>
              <w:pStyle w:val="af2"/>
            </w:pPr>
            <w:proofErr w:type="spellStart"/>
            <w:r>
              <w:t>Фронтенд</w:t>
            </w:r>
            <w:proofErr w:type="spellEnd"/>
            <w:r>
              <w:t xml:space="preserve"> + </w:t>
            </w:r>
            <w:proofErr w:type="spellStart"/>
            <w:r>
              <w:t>Бэкэнд</w:t>
            </w:r>
            <w:proofErr w:type="spellEnd"/>
          </w:p>
        </w:tc>
        <w:tc>
          <w:tcPr>
            <w:tcW w:w="3827" w:type="dxa"/>
          </w:tcPr>
          <w:p w:rsidR="001A6ECC" w:rsidRDefault="001A6ECC" w:rsidP="00F8251C">
            <w:pPr>
              <w:pStyle w:val="af2"/>
            </w:pPr>
            <w:r>
              <w:t xml:space="preserve">Графический интерфейс: </w:t>
            </w:r>
            <w:proofErr w:type="spellStart"/>
            <w:r>
              <w:t>отрисовка</w:t>
            </w:r>
            <w:proofErr w:type="spellEnd"/>
            <w:r>
              <w:t xml:space="preserve"> графа, подсветка вершин и ребер</w:t>
            </w:r>
          </w:p>
        </w:tc>
      </w:tr>
      <w:tr w:rsidR="001A6ECC" w:rsidTr="001A6ECC">
        <w:trPr>
          <w:trHeight w:val="884"/>
          <w:jc w:val="center"/>
        </w:trPr>
        <w:tc>
          <w:tcPr>
            <w:tcW w:w="2405" w:type="dxa"/>
          </w:tcPr>
          <w:p w:rsidR="001A6ECC" w:rsidRDefault="001A6ECC" w:rsidP="00F8251C">
            <w:pPr>
              <w:pStyle w:val="af2"/>
            </w:pPr>
            <w:r>
              <w:t>Митин Георгий</w:t>
            </w:r>
          </w:p>
        </w:tc>
        <w:tc>
          <w:tcPr>
            <w:tcW w:w="2028" w:type="dxa"/>
          </w:tcPr>
          <w:p w:rsidR="001A6ECC" w:rsidRDefault="001A6ECC" w:rsidP="00F8251C">
            <w:pPr>
              <w:pStyle w:val="af2"/>
            </w:pPr>
            <w:r>
              <w:t xml:space="preserve">Тестирование + </w:t>
            </w:r>
            <w:proofErr w:type="spellStart"/>
            <w:r>
              <w:t>Фронтэнд</w:t>
            </w:r>
            <w:proofErr w:type="spellEnd"/>
          </w:p>
        </w:tc>
        <w:tc>
          <w:tcPr>
            <w:tcW w:w="3827" w:type="dxa"/>
          </w:tcPr>
          <w:p w:rsidR="001A6ECC" w:rsidRDefault="001A6ECC" w:rsidP="00F8251C">
            <w:pPr>
              <w:pStyle w:val="af2"/>
            </w:pPr>
            <w:r>
              <w:t>План тестирования, кнопки интерфейса, панель текстовых пояснений</w:t>
            </w:r>
          </w:p>
        </w:tc>
      </w:tr>
    </w:tbl>
    <w:p w:rsidR="001A6ECC" w:rsidRDefault="001A6ECC" w:rsidP="001A6ECC">
      <w:pPr>
        <w:numPr>
          <w:ilvl w:val="0"/>
          <w:numId w:val="11"/>
        </w:numPr>
        <w:suppressAutoHyphens w:val="0"/>
        <w:jc w:val="left"/>
      </w:pPr>
    </w:p>
    <w:p w:rsidR="001A6ECC" w:rsidRDefault="001A6ECC" w:rsidP="00F8251C">
      <w:pPr>
        <w:pStyle w:val="a1"/>
      </w:pPr>
      <w:r>
        <w:t>График сдач версий представлен в таблице 2.</w:t>
      </w:r>
    </w:p>
    <w:p w:rsidR="001A6ECC" w:rsidRDefault="001A6ECC" w:rsidP="00F8251C">
      <w:pPr>
        <w:pStyle w:val="af3"/>
      </w:pPr>
      <w:r>
        <w:t>Таблица 2 - График сдач</w:t>
      </w:r>
    </w:p>
    <w:tbl>
      <w:tblPr>
        <w:tblW w:w="82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127"/>
        <w:gridCol w:w="4437"/>
      </w:tblGrid>
      <w:tr w:rsidR="001A6ECC" w:rsidTr="001A6ECC">
        <w:trPr>
          <w:trHeight w:val="436"/>
          <w:tblHeader/>
          <w:jc w:val="center"/>
        </w:trPr>
        <w:tc>
          <w:tcPr>
            <w:tcW w:w="1696" w:type="dxa"/>
          </w:tcPr>
          <w:p w:rsidR="001A6ECC" w:rsidRDefault="001A6ECC" w:rsidP="00F8251C">
            <w:pPr>
              <w:pStyle w:val="af2"/>
            </w:pPr>
            <w:r>
              <w:t>Дата</w:t>
            </w:r>
          </w:p>
        </w:tc>
        <w:tc>
          <w:tcPr>
            <w:tcW w:w="2127" w:type="dxa"/>
          </w:tcPr>
          <w:p w:rsidR="001A6ECC" w:rsidRDefault="001A6ECC" w:rsidP="00F8251C">
            <w:pPr>
              <w:pStyle w:val="af2"/>
            </w:pPr>
            <w:r>
              <w:t>Этап</w:t>
            </w:r>
          </w:p>
        </w:tc>
        <w:tc>
          <w:tcPr>
            <w:tcW w:w="4437" w:type="dxa"/>
          </w:tcPr>
          <w:p w:rsidR="001A6ECC" w:rsidRDefault="001A6ECC" w:rsidP="00F8251C">
            <w:pPr>
              <w:pStyle w:val="af2"/>
            </w:pPr>
            <w:r>
              <w:t>Что сдаём</w:t>
            </w:r>
          </w:p>
        </w:tc>
      </w:tr>
      <w:tr w:rsidR="001A6ECC" w:rsidTr="001A6ECC">
        <w:trPr>
          <w:trHeight w:val="884"/>
          <w:jc w:val="center"/>
        </w:trPr>
        <w:tc>
          <w:tcPr>
            <w:tcW w:w="1696" w:type="dxa"/>
          </w:tcPr>
          <w:p w:rsidR="001A6ECC" w:rsidRDefault="001A6ECC" w:rsidP="00F8251C">
            <w:pPr>
              <w:pStyle w:val="af2"/>
            </w:pPr>
            <w:r>
              <w:t>10 июля</w:t>
            </w:r>
          </w:p>
        </w:tc>
        <w:tc>
          <w:tcPr>
            <w:tcW w:w="2127" w:type="dxa"/>
          </w:tcPr>
          <w:p w:rsidR="001A6ECC" w:rsidRDefault="001A6ECC" w:rsidP="00F8251C">
            <w:pPr>
              <w:pStyle w:val="af2"/>
            </w:pPr>
            <w:r>
              <w:t>Спецификация</w:t>
            </w:r>
          </w:p>
        </w:tc>
        <w:tc>
          <w:tcPr>
            <w:tcW w:w="4437" w:type="dxa"/>
          </w:tcPr>
          <w:p w:rsidR="001A6ECC" w:rsidRDefault="001A6ECC" w:rsidP="00F8251C">
            <w:pPr>
              <w:pStyle w:val="af2"/>
            </w:pPr>
            <w:r>
              <w:t xml:space="preserve">Согласование спецификации и плана, </w:t>
            </w:r>
            <w:proofErr w:type="spellStart"/>
            <w:r>
              <w:t>репозиторий</w:t>
            </w:r>
            <w:proofErr w:type="spellEnd"/>
            <w:r>
              <w:t xml:space="preserve"> создан и отправлен преподавателю</w:t>
            </w:r>
          </w:p>
        </w:tc>
      </w:tr>
      <w:tr w:rsidR="001A6ECC" w:rsidTr="001A6ECC">
        <w:trPr>
          <w:trHeight w:val="873"/>
          <w:jc w:val="center"/>
        </w:trPr>
        <w:tc>
          <w:tcPr>
            <w:tcW w:w="1696" w:type="dxa"/>
          </w:tcPr>
          <w:p w:rsidR="001A6ECC" w:rsidRDefault="001A6ECC" w:rsidP="00F8251C">
            <w:pPr>
              <w:pStyle w:val="af2"/>
            </w:pPr>
            <w:r>
              <w:t>13 июля (</w:t>
            </w:r>
            <w:proofErr w:type="spellStart"/>
            <w:r>
              <w:t>пн</w:t>
            </w:r>
            <w:proofErr w:type="spellEnd"/>
            <w:r>
              <w:t>)</w:t>
            </w:r>
          </w:p>
        </w:tc>
        <w:tc>
          <w:tcPr>
            <w:tcW w:w="2127" w:type="dxa"/>
          </w:tcPr>
          <w:p w:rsidR="001A6ECC" w:rsidRDefault="001A6ECC" w:rsidP="00F8251C">
            <w:pPr>
              <w:pStyle w:val="af2"/>
            </w:pPr>
            <w:r>
              <w:t>Прототип</w:t>
            </w:r>
          </w:p>
        </w:tc>
        <w:tc>
          <w:tcPr>
            <w:tcW w:w="4437" w:type="dxa"/>
          </w:tcPr>
          <w:p w:rsidR="001A6ECC" w:rsidRDefault="001A6ECC" w:rsidP="00F8251C">
            <w:pPr>
              <w:pStyle w:val="af2"/>
            </w:pPr>
            <w:r>
              <w:t>Срок сдачи прототипа, скелет приложения</w:t>
            </w:r>
          </w:p>
        </w:tc>
      </w:tr>
      <w:tr w:rsidR="001A6ECC" w:rsidTr="001A6ECC">
        <w:trPr>
          <w:trHeight w:val="884"/>
          <w:jc w:val="center"/>
        </w:trPr>
        <w:tc>
          <w:tcPr>
            <w:tcW w:w="1696" w:type="dxa"/>
          </w:tcPr>
          <w:p w:rsidR="001A6ECC" w:rsidRDefault="001A6ECC" w:rsidP="00F8251C">
            <w:pPr>
              <w:pStyle w:val="af2"/>
            </w:pPr>
            <w:proofErr w:type="gramStart"/>
            <w:r>
              <w:t>15  июля</w:t>
            </w:r>
            <w:proofErr w:type="gramEnd"/>
            <w:r>
              <w:t xml:space="preserve"> (ср)</w:t>
            </w:r>
          </w:p>
        </w:tc>
        <w:tc>
          <w:tcPr>
            <w:tcW w:w="2127" w:type="dxa"/>
          </w:tcPr>
          <w:p w:rsidR="001A6ECC" w:rsidRDefault="001A6ECC" w:rsidP="00F8251C">
            <w:pPr>
              <w:pStyle w:val="af2"/>
            </w:pPr>
            <w:r>
              <w:t>Версия 1</w:t>
            </w:r>
          </w:p>
        </w:tc>
        <w:tc>
          <w:tcPr>
            <w:tcW w:w="4437" w:type="dxa"/>
          </w:tcPr>
          <w:p w:rsidR="001A6ECC" w:rsidRDefault="001A6ECC" w:rsidP="00F8251C">
            <w:pPr>
              <w:pStyle w:val="af2"/>
            </w:pPr>
            <w:r>
              <w:t xml:space="preserve">Алгоритм </w:t>
            </w:r>
            <w:proofErr w:type="spellStart"/>
            <w:r>
              <w:t>Дейкстры</w:t>
            </w:r>
            <w:proofErr w:type="spellEnd"/>
            <w:r>
              <w:t xml:space="preserve"> реализован и корректно работает пошагово, выводит </w:t>
            </w:r>
            <w:proofErr w:type="spellStart"/>
            <w:r>
              <w:t>теккстовые</w:t>
            </w:r>
            <w:proofErr w:type="spellEnd"/>
            <w:r>
              <w:t xml:space="preserve"> данные</w:t>
            </w:r>
          </w:p>
        </w:tc>
      </w:tr>
      <w:tr w:rsidR="001A6ECC" w:rsidTr="001A6ECC">
        <w:trPr>
          <w:trHeight w:val="884"/>
          <w:jc w:val="center"/>
        </w:trPr>
        <w:tc>
          <w:tcPr>
            <w:tcW w:w="1696" w:type="dxa"/>
          </w:tcPr>
          <w:p w:rsidR="001A6ECC" w:rsidRDefault="001A6ECC" w:rsidP="00F8251C">
            <w:pPr>
              <w:pStyle w:val="af2"/>
            </w:pPr>
            <w:r>
              <w:t>17 июля (</w:t>
            </w:r>
            <w:proofErr w:type="spellStart"/>
            <w:r>
              <w:t>пт</w:t>
            </w:r>
            <w:proofErr w:type="spellEnd"/>
            <w:r>
              <w:t>)</w:t>
            </w:r>
          </w:p>
        </w:tc>
        <w:tc>
          <w:tcPr>
            <w:tcW w:w="2127" w:type="dxa"/>
          </w:tcPr>
          <w:p w:rsidR="001A6ECC" w:rsidRDefault="001A6ECC" w:rsidP="00F8251C">
            <w:pPr>
              <w:pStyle w:val="af2"/>
            </w:pPr>
            <w:r>
              <w:t>Версия 2</w:t>
            </w:r>
          </w:p>
        </w:tc>
        <w:tc>
          <w:tcPr>
            <w:tcW w:w="4437" w:type="dxa"/>
          </w:tcPr>
          <w:p w:rsidR="001A6ECC" w:rsidRDefault="001A6ECC" w:rsidP="00F8251C">
            <w:pPr>
              <w:pStyle w:val="af2"/>
            </w:pPr>
            <w:r>
              <w:t xml:space="preserve">Полная визуализация: подсветка, путь между вершинами, </w:t>
            </w:r>
            <w:proofErr w:type="spellStart"/>
            <w:r>
              <w:t>валидация</w:t>
            </w:r>
            <w:proofErr w:type="spellEnd"/>
            <w:r>
              <w:t>, режимы шаг/мгновенно</w:t>
            </w:r>
          </w:p>
        </w:tc>
      </w:tr>
    </w:tbl>
    <w:p w:rsidR="001A6ECC" w:rsidRDefault="001A6ECC" w:rsidP="001A6ECC">
      <w:pPr>
        <w:pStyle w:val="4"/>
        <w:numPr>
          <w:ilvl w:val="0"/>
          <w:numId w:val="11"/>
        </w:numPr>
        <w:tabs>
          <w:tab w:val="clear" w:pos="0"/>
        </w:tabs>
        <w:suppressAutoHyphens w:val="0"/>
        <w:spacing w:before="160" w:after="80"/>
        <w:jc w:val="left"/>
      </w:pPr>
      <w:bookmarkStart w:id="15" w:name="_rvcjd1m69po0" w:colFirst="0" w:colLast="0"/>
      <w:bookmarkEnd w:id="15"/>
    </w:p>
    <w:p w:rsidR="001A6ECC" w:rsidRDefault="001A6ECC" w:rsidP="001A6ECC">
      <w:pPr>
        <w:numPr>
          <w:ilvl w:val="0"/>
          <w:numId w:val="11"/>
        </w:numPr>
        <w:tabs>
          <w:tab w:val="left" w:pos="709"/>
        </w:tabs>
        <w:suppressAutoHyphens w:val="0"/>
        <w:jc w:val="left"/>
      </w:pPr>
    </w:p>
    <w:p w:rsidR="001A6ECC" w:rsidRDefault="001A6ECC" w:rsidP="00F8251C">
      <w:pPr>
        <w:pStyle w:val="4"/>
      </w:pPr>
      <w:r>
        <w:t xml:space="preserve">2.2.3 Уточнение </w:t>
      </w:r>
      <w:r w:rsidRPr="00F8251C">
        <w:t>требований</w:t>
      </w:r>
      <w:r>
        <w:t xml:space="preserve"> после сдачи прототипа</w:t>
      </w:r>
    </w:p>
    <w:p w:rsidR="001A6ECC" w:rsidRDefault="001A6ECC" w:rsidP="00E52A9A">
      <w:pPr>
        <w:pStyle w:val="a1"/>
        <w:numPr>
          <w:ilvl w:val="0"/>
          <w:numId w:val="20"/>
        </w:numPr>
      </w:pPr>
      <w:r>
        <w:lastRenderedPageBreak/>
        <w:t>Размещаемые пользователем вершины графа на холсте не могут накладываться друг на друга. При попытке размещения всплывает предупреждение, и вершина не создается</w:t>
      </w:r>
    </w:p>
    <w:p w:rsidR="001A6ECC" w:rsidRDefault="001A6ECC" w:rsidP="00E52A9A">
      <w:pPr>
        <w:pStyle w:val="a1"/>
        <w:numPr>
          <w:ilvl w:val="0"/>
          <w:numId w:val="20"/>
        </w:numPr>
      </w:pPr>
      <w:r>
        <w:t>При запуске алгоритма после выбора соответствующей функции пользователю нужно нажать на вершину, которую он хотел бы сделать начальной для алгоритма, на холсте мышью</w:t>
      </w:r>
    </w:p>
    <w:p w:rsidR="001A6ECC" w:rsidRDefault="001A6ECC" w:rsidP="00E52A9A">
      <w:pPr>
        <w:pStyle w:val="a1"/>
        <w:numPr>
          <w:ilvl w:val="0"/>
          <w:numId w:val="20"/>
        </w:numPr>
      </w:pPr>
      <w:r>
        <w:t>Функция очистки графа. С помощью нажатия кнопки на панели управления очистить выделение вершин и ребер, которое произошло в результате выполнения любого числа шагов алгоритма, запущенного ранее</w:t>
      </w:r>
    </w:p>
    <w:p w:rsidR="001A6ECC" w:rsidRDefault="001A6ECC" w:rsidP="00E52A9A">
      <w:pPr>
        <w:pStyle w:val="a1"/>
        <w:numPr>
          <w:ilvl w:val="0"/>
          <w:numId w:val="20"/>
        </w:numPr>
      </w:pPr>
      <w:r>
        <w:t xml:space="preserve">Изменение формата </w:t>
      </w:r>
      <w:proofErr w:type="spellStart"/>
      <w:r>
        <w:t>json</w:t>
      </w:r>
      <w:proofErr w:type="spellEnd"/>
      <w:r>
        <w:t>-файла. Только блок со списком смежности вершин. Пример:</w:t>
      </w:r>
    </w:p>
    <w:p w:rsidR="001A6ECC" w:rsidRDefault="001A6ECC" w:rsidP="00F8251C">
      <w:pPr>
        <w:pStyle w:val="a1"/>
      </w:pPr>
      <w:r>
        <w:t>{</w:t>
      </w:r>
    </w:p>
    <w:p w:rsidR="001A6ECC" w:rsidRDefault="001A6ECC" w:rsidP="00F8251C">
      <w:pPr>
        <w:pStyle w:val="a1"/>
      </w:pPr>
      <w:r>
        <w:t xml:space="preserve">    "A": [</w:t>
      </w:r>
    </w:p>
    <w:p w:rsidR="001A6ECC" w:rsidRPr="00164B95" w:rsidRDefault="001A6ECC" w:rsidP="00F8251C">
      <w:pPr>
        <w:pStyle w:val="a1"/>
        <w:rPr>
          <w:lang w:val="en-US"/>
        </w:rPr>
      </w:pPr>
      <w:r>
        <w:t xml:space="preserve">      </w:t>
      </w:r>
      <w:proofErr w:type="gramStart"/>
      <w:r w:rsidRPr="00164B95">
        <w:rPr>
          <w:lang w:val="en-US"/>
        </w:rPr>
        <w:t>{ "</w:t>
      </w:r>
      <w:proofErr w:type="gramEnd"/>
      <w:r w:rsidRPr="00164B95">
        <w:rPr>
          <w:lang w:val="en-US"/>
        </w:rPr>
        <w:t>to": "B", "weight": 5 },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  </w:t>
      </w:r>
      <w:proofErr w:type="gramStart"/>
      <w:r w:rsidRPr="00164B95">
        <w:rPr>
          <w:lang w:val="en-US"/>
        </w:rPr>
        <w:t>{ "</w:t>
      </w:r>
      <w:proofErr w:type="gramEnd"/>
      <w:r w:rsidRPr="00164B95">
        <w:rPr>
          <w:lang w:val="en-US"/>
        </w:rPr>
        <w:t>to": "C", "weight": 3 }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],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"B": [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  </w:t>
      </w:r>
      <w:proofErr w:type="gramStart"/>
      <w:r w:rsidRPr="00164B95">
        <w:rPr>
          <w:lang w:val="en-US"/>
        </w:rPr>
        <w:t>{ "</w:t>
      </w:r>
      <w:proofErr w:type="gramEnd"/>
      <w:r w:rsidRPr="00164B95">
        <w:rPr>
          <w:lang w:val="en-US"/>
        </w:rPr>
        <w:t>to": "D", "weight": 7 }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],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"C": [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  </w:t>
      </w:r>
      <w:proofErr w:type="gramStart"/>
      <w:r w:rsidRPr="00164B95">
        <w:rPr>
          <w:lang w:val="en-US"/>
        </w:rPr>
        <w:t>{ "</w:t>
      </w:r>
      <w:proofErr w:type="gramEnd"/>
      <w:r w:rsidRPr="00164B95">
        <w:rPr>
          <w:lang w:val="en-US"/>
        </w:rPr>
        <w:t>to": "D", "weight": 2 },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  </w:t>
      </w:r>
      <w:proofErr w:type="gramStart"/>
      <w:r w:rsidRPr="00164B95">
        <w:rPr>
          <w:lang w:val="en-US"/>
        </w:rPr>
        <w:t>{ "</w:t>
      </w:r>
      <w:proofErr w:type="gramEnd"/>
      <w:r w:rsidRPr="00164B95">
        <w:rPr>
          <w:lang w:val="en-US"/>
        </w:rPr>
        <w:t>to": "E", "weight": 4 }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],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"D": [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  </w:t>
      </w:r>
      <w:proofErr w:type="gramStart"/>
      <w:r w:rsidRPr="00164B95">
        <w:rPr>
          <w:lang w:val="en-US"/>
        </w:rPr>
        <w:t>{ "</w:t>
      </w:r>
      <w:proofErr w:type="gramEnd"/>
      <w:r w:rsidRPr="00164B95">
        <w:rPr>
          <w:lang w:val="en-US"/>
        </w:rPr>
        <w:t>to": "E", "weight": 6 }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],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"E": []</w:t>
      </w:r>
    </w:p>
    <w:p w:rsidR="001A6ECC" w:rsidRDefault="001A6ECC" w:rsidP="00F8251C">
      <w:pPr>
        <w:pStyle w:val="a1"/>
      </w:pPr>
      <w: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</w:pPr>
    </w:p>
    <w:p w:rsidR="001A6ECC" w:rsidRDefault="001A6ECC" w:rsidP="00F8251C">
      <w:pPr>
        <w:pStyle w:val="4"/>
      </w:pPr>
      <w:r>
        <w:t xml:space="preserve">2.2.4 Уточнение </w:t>
      </w:r>
      <w:r w:rsidRPr="00F8251C">
        <w:t>требований</w:t>
      </w:r>
      <w:r>
        <w:t xml:space="preserve"> после сдачи 1-й версии</w:t>
      </w:r>
    </w:p>
    <w:p w:rsidR="001A6ECC" w:rsidRDefault="001A6ECC" w:rsidP="00E52A9A">
      <w:pPr>
        <w:pStyle w:val="a1"/>
        <w:numPr>
          <w:ilvl w:val="0"/>
          <w:numId w:val="21"/>
        </w:numPr>
      </w:pPr>
      <w:r>
        <w:t xml:space="preserve">Поле </w:t>
      </w:r>
      <w:r w:rsidR="003903D3">
        <w:t>текстовых сообщений</w:t>
      </w:r>
      <w:r>
        <w:t xml:space="preserve"> сделать редактируемым.</w:t>
      </w:r>
    </w:p>
    <w:p w:rsidR="001A6ECC" w:rsidRDefault="003903D3" w:rsidP="00E52A9A">
      <w:pPr>
        <w:pStyle w:val="a1"/>
        <w:numPr>
          <w:ilvl w:val="0"/>
          <w:numId w:val="21"/>
        </w:numPr>
      </w:pPr>
      <w:r>
        <w:t>Редактирование панели текстовых</w:t>
      </w:r>
      <w:r w:rsidR="001A6ECC">
        <w:t xml:space="preserve"> сообщений</w:t>
      </w:r>
    </w:p>
    <w:p w:rsidR="001A6ECC" w:rsidRDefault="001A6ECC" w:rsidP="00E52A9A">
      <w:pPr>
        <w:pStyle w:val="a1"/>
        <w:numPr>
          <w:ilvl w:val="0"/>
          <w:numId w:val="21"/>
        </w:numPr>
        <w:rPr>
          <w:rFonts w:ascii="Noto Sans Symbols" w:eastAsia="Noto Sans Symbols" w:hAnsi="Noto Sans Symbols" w:cs="Noto Sans Symbols"/>
        </w:rPr>
      </w:pPr>
      <w:r>
        <w:t>Перемещение вершин на графе с сохранением их свойств.</w:t>
      </w:r>
    </w:p>
    <w:p w:rsidR="001A6ECC" w:rsidRDefault="001A6ECC" w:rsidP="00E52A9A">
      <w:pPr>
        <w:pStyle w:val="a1"/>
        <w:numPr>
          <w:ilvl w:val="0"/>
          <w:numId w:val="21"/>
        </w:numPr>
      </w:pPr>
      <w:r>
        <w:t>Корректное отображение длин противоположно направленных ребер</w:t>
      </w:r>
    </w:p>
    <w:p w:rsidR="001A6ECC" w:rsidRDefault="001A6ECC" w:rsidP="001A6ECC">
      <w:pPr>
        <w:numPr>
          <w:ilvl w:val="0"/>
          <w:numId w:val="11"/>
        </w:numPr>
        <w:suppressAutoHyphens w:val="0"/>
      </w:pPr>
    </w:p>
    <w:p w:rsidR="001A6ECC" w:rsidRDefault="001A6ECC" w:rsidP="00F8251C">
      <w:pPr>
        <w:pStyle w:val="3"/>
      </w:pPr>
      <w:bookmarkStart w:id="16" w:name="_oin7sfoyclys" w:colFirst="0" w:colLast="0"/>
      <w:bookmarkEnd w:id="16"/>
      <w:r>
        <w:t>2.3. Командная итера</w:t>
      </w:r>
      <w:r w:rsidRPr="00F8251C">
        <w:t>тивная разработка приложения в соответствии со спецификацией и</w:t>
      </w:r>
      <w:r>
        <w:t xml:space="preserve"> планом</w:t>
      </w:r>
    </w:p>
    <w:p w:rsidR="001A6ECC" w:rsidRDefault="001A6ECC" w:rsidP="00F8251C">
      <w:pPr>
        <w:pStyle w:val="a1"/>
        <w:rPr>
          <w:color w:val="000000"/>
        </w:rPr>
      </w:pPr>
      <w:r>
        <w:t xml:space="preserve">Разработка велась в целом в соответствии с согласованным планом: прототип содержал только модель графа и статичную </w:t>
      </w:r>
      <w:proofErr w:type="spellStart"/>
      <w:r>
        <w:t>отрисовку</w:t>
      </w:r>
      <w:proofErr w:type="spellEnd"/>
      <w:r>
        <w:t xml:space="preserve">, версия 1 — пошаговый алгоритм без визуализации, версия 2 — полную визуализацию, </w:t>
      </w:r>
      <w:proofErr w:type="spellStart"/>
      <w:r>
        <w:t>валидацию</w:t>
      </w:r>
      <w:proofErr w:type="spellEnd"/>
      <w:r>
        <w:t xml:space="preserve"> ввода и оба режима работы.</w:t>
      </w:r>
    </w:p>
    <w:p w:rsidR="001A6ECC" w:rsidRDefault="001A6ECC" w:rsidP="00F8251C">
      <w:pPr>
        <w:pStyle w:val="4"/>
      </w:pPr>
      <w:r>
        <w:t xml:space="preserve">2.3.1. </w:t>
      </w:r>
      <w:r w:rsidRPr="00F8251C">
        <w:t>Структуры</w:t>
      </w:r>
      <w:r>
        <w:t xml:space="preserve"> данных</w:t>
      </w:r>
    </w:p>
    <w:p w:rsidR="001A6ECC" w:rsidRDefault="001A6ECC" w:rsidP="00F8251C">
      <w:pPr>
        <w:pStyle w:val="a1"/>
      </w:pPr>
      <w:proofErr w:type="spellStart"/>
      <w:r>
        <w:t>Vertex</w:t>
      </w:r>
      <w:proofErr w:type="spellEnd"/>
      <w:r>
        <w:t xml:space="preserve"> — вершина графа: имя и координаты на </w:t>
      </w:r>
      <w:proofErr w:type="spellStart"/>
      <w:r>
        <w:t>канвасе</w:t>
      </w:r>
      <w:proofErr w:type="spellEnd"/>
      <w:r>
        <w:t xml:space="preserve">; равенство определено по имени. </w:t>
      </w:r>
      <w:proofErr w:type="spellStart"/>
      <w:r>
        <w:t>Edge</w:t>
      </w:r>
      <w:proofErr w:type="spellEnd"/>
      <w:r>
        <w:t xml:space="preserve"> — направленное ребро: ссылки на начальную и конечную вершины и вес. </w:t>
      </w:r>
      <w:proofErr w:type="spellStart"/>
      <w:r>
        <w:t>Graph</w:t>
      </w:r>
      <w:proofErr w:type="spellEnd"/>
      <w:r>
        <w:t xml:space="preserve"> хранит списки вершин и рёбер и проверяет ограничения спецификации при добавлении (запрет петель, </w:t>
      </w:r>
      <w:proofErr w:type="spellStart"/>
      <w:r>
        <w:t>мультирёбер</w:t>
      </w:r>
      <w:proofErr w:type="spellEnd"/>
      <w:r>
        <w:t>, неположительного веса, слишком близкого расположения вершин), предоставляет выборку рёбер, исходящих из вершины.</w:t>
      </w:r>
    </w:p>
    <w:p w:rsidR="001A6ECC" w:rsidRDefault="001A6ECC" w:rsidP="00F8251C">
      <w:pPr>
        <w:pStyle w:val="a1"/>
      </w:pPr>
      <w:proofErr w:type="spellStart"/>
      <w:r>
        <w:t>DijkstraAlgorithm</w:t>
      </w:r>
      <w:proofErr w:type="spellEnd"/>
      <w:r>
        <w:t xml:space="preserve"> хранит текущие расстояния, множество посещённых вершин, дерево предшественников и очередь с приоритетом </w:t>
      </w:r>
      <w:proofErr w:type="spellStart"/>
      <w:r>
        <w:t>VertexDistance</w:t>
      </w:r>
      <w:proofErr w:type="spellEnd"/>
      <w:r>
        <w:t xml:space="preserve"> («вершина — расстояние»); отдельно ведётся история снимков состояния по шагам (</w:t>
      </w:r>
      <w:proofErr w:type="spellStart"/>
      <w:r>
        <w:t>StepState</w:t>
      </w:r>
      <w:proofErr w:type="spellEnd"/>
      <w:r>
        <w:t xml:space="preserve">), позволяющая перемещаться по уже пройденным шагам вперёд и назад без повторных вычислений. </w:t>
      </w:r>
      <w:proofErr w:type="spellStart"/>
      <w:r>
        <w:t>PathResult</w:t>
      </w:r>
      <w:proofErr w:type="spellEnd"/>
      <w:r>
        <w:t xml:space="preserve"> хранит результат восстановления кратчайшего пути — последовательность вершин и его суммарную длину.</w:t>
      </w:r>
    </w:p>
    <w:p w:rsidR="001A6ECC" w:rsidRDefault="001A6ECC" w:rsidP="00F8251C">
      <w:pPr>
        <w:pStyle w:val="4"/>
      </w:pPr>
      <w:r>
        <w:t xml:space="preserve">2.3.2. </w:t>
      </w:r>
      <w:r w:rsidRPr="00F8251C">
        <w:t>Основные</w:t>
      </w:r>
      <w:r>
        <w:t xml:space="preserve"> методы </w:t>
      </w:r>
    </w:p>
    <w:p w:rsidR="001A6ECC" w:rsidRDefault="001A6ECC" w:rsidP="00F8251C">
      <w:pPr>
        <w:pStyle w:val="a1"/>
      </w:pPr>
      <w:proofErr w:type="spellStart"/>
      <w:r>
        <w:lastRenderedPageBreak/>
        <w:t>DijkstraAlgorithm.step</w:t>
      </w:r>
      <w:proofErr w:type="spellEnd"/>
      <w:r>
        <w:t xml:space="preserve"> — шаг вперёд: если пользователь уже возвращался назад по истории, переход к ранее вычисленному снимку без пересчёта; иначе выполняется реальное вычисление — извлечение из очереди с приоритетом ближайшей ещё не посещённой вершины, релаксация исходящих рёбер. </w:t>
      </w:r>
      <w:proofErr w:type="spellStart"/>
      <w:r>
        <w:t>DijkstraAlgorithm.stepBack</w:t>
      </w:r>
      <w:proofErr w:type="spellEnd"/>
      <w:r>
        <w:t xml:space="preserve"> — перемещение указателя на снимок состояния на шаг назад. </w:t>
      </w:r>
      <w:proofErr w:type="spellStart"/>
      <w:r>
        <w:t>DijkstraAlgorithm.getPath</w:t>
      </w:r>
      <w:proofErr w:type="spellEnd"/>
      <w:r>
        <w:t xml:space="preserve"> — восстановление кратчайшего пути обратным проходом по дереву предшественников.</w:t>
      </w:r>
    </w:p>
    <w:p w:rsidR="001A6ECC" w:rsidRDefault="001A6ECC" w:rsidP="00F8251C">
      <w:pPr>
        <w:pStyle w:val="a1"/>
      </w:pPr>
      <w:proofErr w:type="spellStart"/>
      <w:r>
        <w:t>GraphPanel.paintComponent</w:t>
      </w:r>
      <w:proofErr w:type="spellEnd"/>
      <w:r>
        <w:t xml:space="preserve"> — </w:t>
      </w:r>
      <w:proofErr w:type="spellStart"/>
      <w:r>
        <w:t>отрисовка</w:t>
      </w:r>
      <w:proofErr w:type="spellEnd"/>
      <w:r>
        <w:t xml:space="preserve"> графа со стрелками, подсветкой вершин и рёбер по состоянию алгоритма (посещена / в очереди / текущая / часть кратчайшего пути) и подписями расстояний. Обработчики мыши </w:t>
      </w:r>
      <w:proofErr w:type="spellStart"/>
      <w:r>
        <w:t>GraphPanel</w:t>
      </w:r>
      <w:proofErr w:type="spellEnd"/>
      <w:r>
        <w:t xml:space="preserve"> создают, перемещают и удаляют элементы графа. </w:t>
      </w:r>
      <w:proofErr w:type="spellStart"/>
      <w:r>
        <w:t>JsonLoader.load</w:t>
      </w:r>
      <w:proofErr w:type="spellEnd"/>
      <w:r>
        <w:t xml:space="preserve"> — разбор JSON-файла графа с использованием библиотеки </w:t>
      </w:r>
      <w:proofErr w:type="spellStart"/>
      <w:proofErr w:type="gramStart"/>
      <w:r>
        <w:t>Jackson</w:t>
      </w:r>
      <w:proofErr w:type="spellEnd"/>
      <w:proofErr w:type="gramEnd"/>
      <w:r>
        <w:t xml:space="preserve"> и автоматическая генерация непересекающихся координат вершин. </w:t>
      </w:r>
      <w:proofErr w:type="spellStart"/>
      <w:r>
        <w:t>MainFrame</w:t>
      </w:r>
      <w:proofErr w:type="spellEnd"/>
      <w:r>
        <w:t xml:space="preserve"> связывает кнопки панели инструментов, диалог выбора режима и журнал с моделью и алгоритмом.</w:t>
      </w:r>
    </w:p>
    <w:p w:rsidR="001A6ECC" w:rsidRDefault="001A6ECC" w:rsidP="00F8251C">
      <w:pPr>
        <w:pStyle w:val="4"/>
      </w:pPr>
      <w:r>
        <w:t xml:space="preserve">2.3.3. </w:t>
      </w:r>
      <w:r w:rsidRPr="00F8251C">
        <w:t>Тестирование</w:t>
      </w:r>
      <w:r>
        <w:t xml:space="preserve"> </w:t>
      </w:r>
    </w:p>
    <w:p w:rsidR="001A6ECC" w:rsidRDefault="001A6ECC" w:rsidP="00F8251C">
      <w:pPr>
        <w:pStyle w:val="a1"/>
      </w:pPr>
      <w:r>
        <w:t>Тестирование выполнялось на трёх уровнях, описанных ниже.</w:t>
      </w:r>
    </w:p>
    <w:p w:rsidR="001A6ECC" w:rsidRDefault="001A6ECC" w:rsidP="00F8251C">
      <w:pPr>
        <w:pStyle w:val="4"/>
      </w:pPr>
      <w:bookmarkStart w:id="17" w:name="_8c8tsyr0j8xy" w:colFirst="0" w:colLast="0"/>
      <w:bookmarkEnd w:id="17"/>
      <w:r>
        <w:t xml:space="preserve">2.3.3.1 План </w:t>
      </w:r>
      <w:r w:rsidRPr="00F8251C">
        <w:t>тестирования</w:t>
      </w:r>
    </w:p>
    <w:p w:rsidR="001A6ECC" w:rsidRDefault="001A6ECC" w:rsidP="00F8251C">
      <w:pPr>
        <w:pStyle w:val="a1"/>
      </w:pPr>
      <w:r>
        <w:t xml:space="preserve">Для модели графа проверялось: сохранение вершины/ребра при добавлении, отклонение </w:t>
      </w:r>
      <w:proofErr w:type="spellStart"/>
      <w:r>
        <w:t>дублирующегося</w:t>
      </w:r>
      <w:proofErr w:type="spellEnd"/>
      <w:r>
        <w:t xml:space="preserve"> имени вершины, петли, неположительного веса и </w:t>
      </w:r>
      <w:proofErr w:type="spellStart"/>
      <w:r>
        <w:t>мультиребра</w:t>
      </w:r>
      <w:proofErr w:type="spellEnd"/>
      <w:r>
        <w:t xml:space="preserve">; при удалении — что пропадает только удаляемый элемент (для вершины — вместе со всеми инцидентными рёбрами), а удаление несуществующего элемента не приводит к ошибке. Для окна проверялось открытие при запуске, завершение программы при закрытии окна, соответствие размера ожидаемому, отображение панели инструментов и области </w:t>
      </w:r>
      <w:proofErr w:type="spellStart"/>
      <w:r>
        <w:t>отрисовки</w:t>
      </w:r>
      <w:proofErr w:type="spellEnd"/>
      <w:r>
        <w:t xml:space="preserve">. Для алгоритма </w:t>
      </w:r>
      <w:proofErr w:type="spellStart"/>
      <w:r>
        <w:t>Дейкстры</w:t>
      </w:r>
      <w:proofErr w:type="spellEnd"/>
      <w:r>
        <w:t xml:space="preserve"> проверялось, что после каждого шага корректно обновляются расстояния, очередь и выбор следующей вершины — на графах, перечисленных в таблице 3 (от стартовой вершины A).</w:t>
      </w:r>
    </w:p>
    <w:p w:rsidR="001A6ECC" w:rsidRDefault="001A6ECC" w:rsidP="00F8251C">
      <w:pPr>
        <w:pStyle w:val="af3"/>
      </w:pPr>
      <w:r>
        <w:t>Таблица 3 – Тестовые случаи</w:t>
      </w:r>
    </w:p>
    <w:tbl>
      <w:tblPr>
        <w:tblW w:w="87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380"/>
      </w:tblGrid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6ECC" w:rsidRDefault="001A6ECC" w:rsidP="00D53ED4">
            <w:pPr>
              <w:pStyle w:val="af2"/>
            </w:pPr>
            <w:r>
              <w:lastRenderedPageBreak/>
              <w:t>Текстовый граф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Ожидаемый результат</w:t>
            </w:r>
          </w:p>
        </w:tc>
      </w:tr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Одна вершина A, без рёбер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A = 0</w:t>
            </w:r>
          </w:p>
        </w:tc>
      </w:tr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rPr>
                <w:rFonts w:ascii="Gungsuh" w:eastAsia="Gungsuh" w:hAnsi="Gungsuh" w:cs="Gungsuh"/>
              </w:rPr>
              <w:t>Цепь: A→B (5)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A = 0, B = 5</w:t>
            </w:r>
          </w:p>
        </w:tc>
      </w:tr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rPr>
                <w:rFonts w:ascii="Gungsuh" w:eastAsia="Gungsuh" w:hAnsi="Gungsuh" w:cs="Gungsuh"/>
              </w:rPr>
              <w:t>Два пути: A→B (5), A→C (10), B→C (3)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A = 0, B = 5, C = 8</w:t>
            </w:r>
          </w:p>
        </w:tc>
      </w:tr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rPr>
                <w:rFonts w:ascii="Gungsuh" w:eastAsia="Gungsuh" w:hAnsi="Gungsuh" w:cs="Gungsuh"/>
              </w:rPr>
              <w:t>Недостижимая вершина: A→B (5), C без входящих рёбер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rPr>
                <w:rFonts w:ascii="Gungsuh" w:eastAsia="Gungsuh" w:hAnsi="Gungsuh" w:cs="Gungsuh"/>
              </w:rPr>
              <w:t>A = 0, B = 5, C = ∞</w:t>
            </w:r>
          </w:p>
        </w:tc>
      </w:tr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rPr>
                <w:rFonts w:ascii="Gungsuh" w:eastAsia="Gungsuh" w:hAnsi="Gungsuh" w:cs="Gungsuh"/>
              </w:rPr>
              <w:t>Направленный цикл: A→B (5), B→C (5), C→A (5)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A = 0, B = 5, C = 10</w:t>
            </w:r>
          </w:p>
        </w:tc>
      </w:tr>
    </w:tbl>
    <w:p w:rsidR="001A6ECC" w:rsidRDefault="001A6ECC" w:rsidP="001A6ECC">
      <w:pPr>
        <w:spacing w:line="360" w:lineRule="auto"/>
        <w:ind w:firstLine="709"/>
      </w:pPr>
    </w:p>
    <w:p w:rsidR="001A6ECC" w:rsidRDefault="001A6ECC" w:rsidP="00D53ED4">
      <w:pPr>
        <w:pStyle w:val="a1"/>
      </w:pPr>
      <w:r>
        <w:t>Отдельно проверялось, что направленный цикл не приводит к зацикливанию самого алгоритма, что после завершения работы появляется сообщение о завершении и что алгоритм может быть запущен повторно от другой стартовой вершины. Для визуализации проверялась корректность обработки исключительных ситуаций при вводе некорректных данных и корректность подсветки текущей вершины и её соседей, отображения промежуточных расстояний, дерева кратчайших путей и итогового кратчайшего пути.</w:t>
      </w:r>
    </w:p>
    <w:p w:rsidR="001A6ECC" w:rsidRDefault="001A6ECC" w:rsidP="00D53ED4">
      <w:pPr>
        <w:pStyle w:val="4"/>
      </w:pPr>
      <w:bookmarkStart w:id="18" w:name="_tzmpnsig96z0" w:colFirst="0" w:colLast="0"/>
      <w:bookmarkEnd w:id="18"/>
      <w:r>
        <w:t xml:space="preserve">2.3.3.2 Тестирование </w:t>
      </w:r>
      <w:r w:rsidRPr="00D53ED4">
        <w:t>графического</w:t>
      </w:r>
      <w:r>
        <w:t xml:space="preserve"> интерфейса.</w:t>
      </w:r>
    </w:p>
    <w:p w:rsidR="001A6ECC" w:rsidRDefault="001A6ECC" w:rsidP="00D53ED4">
      <w:pPr>
        <w:pStyle w:val="a1"/>
      </w:pPr>
      <w:r>
        <w:t>Интерфейс проверен вручную по сценариям плана: создание и удаление вершин и рёбер, перемещение вершины, обработка некорректного ввода, запуск алгоритма в пошаговом и мгновенном режимах, навигация по истории шагов вперёд и назад, просмотр пути между произвольными вершинами, загрузка графа из JSON-файла. Все перечисленные сценарии проверены на нескольких графах разного размера и отработали корректно. Результаты приведены в приложении Б.</w:t>
      </w:r>
    </w:p>
    <w:p w:rsidR="001A6ECC" w:rsidRDefault="001A6ECC" w:rsidP="00D53ED4">
      <w:pPr>
        <w:pStyle w:val="4"/>
      </w:pPr>
      <w:bookmarkStart w:id="19" w:name="_35zai1mw8ck8" w:colFirst="0" w:colLast="0"/>
      <w:bookmarkEnd w:id="19"/>
      <w:r>
        <w:t xml:space="preserve">2.3.3.3 </w:t>
      </w:r>
      <w:r w:rsidRPr="00D53ED4">
        <w:t>Тестирование</w:t>
      </w:r>
      <w:r>
        <w:t xml:space="preserve"> алгоритма.</w:t>
      </w:r>
    </w:p>
    <w:p w:rsidR="001A6ECC" w:rsidRDefault="001A6ECC" w:rsidP="00D53ED4">
      <w:pPr>
        <w:pStyle w:val="a1"/>
      </w:pPr>
      <w:r>
        <w:lastRenderedPageBreak/>
        <w:t>Модель и алгоритм проверены автономными тестами без графического интерфейса. На графе</w:t>
      </w:r>
      <w:proofErr w:type="gramStart"/>
      <w:r>
        <w:t>-«</w:t>
      </w:r>
      <w:proofErr w:type="gramEnd"/>
      <w:r>
        <w:t>ромбе» из четырёх вершин (рёбра A→B(4), A→C(1), C→B(2), B→D(2)) получены расстояния {A=0, B=3, C=1, D=5} и путь A→C→B→D, то есть алгоритм предпочёл более длинный по числу рёбер, но более короткий по суммарному весу маршрут прямому ребру A→B. На графе из шести вершин с несколькими альтернативными путями результат {A=0, B=2, C=5, D=4, F=5, E=6} полностью совпал с расчётом вручную. Дополнительно проверено, что граф действительно направленный (путь из «конечной» вершины в «стартовую» корректно определяется как недостижимый при отсутствии обратных рёбер) и что навигация по истории шагов назад и вперёд не искажает итоговый результат по сравнению с прямым выполнением без промежуточных откатов. Все тесты пройдены.</w:t>
      </w: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rPr>
          <w:rFonts w:ascii="Gungsuh" w:eastAsia="Gungsuh" w:hAnsi="Gungsuh" w:cs="Gungsuh"/>
        </w:rPr>
      </w:pPr>
    </w:p>
    <w:p w:rsidR="001A6ECC" w:rsidRDefault="001A6ECC" w:rsidP="00D53ED4">
      <w:pPr>
        <w:pStyle w:val="2"/>
        <w:pageBreakBefore/>
      </w:pPr>
      <w:bookmarkStart w:id="20" w:name="_8rqsntwjr7q3" w:colFirst="0" w:colLast="0"/>
      <w:bookmarkEnd w:id="20"/>
      <w:r>
        <w:lastRenderedPageBreak/>
        <w:t xml:space="preserve">3 </w:t>
      </w:r>
      <w:r w:rsidRPr="00D53ED4">
        <w:t>ИСПОЛЬЗУЕМЫЕ</w:t>
      </w:r>
      <w:r>
        <w:t xml:space="preserve"> ТЕХНОЛОГИИ</w:t>
      </w:r>
    </w:p>
    <w:p w:rsidR="001A6ECC" w:rsidRDefault="001A6ECC" w:rsidP="00D53ED4">
      <w:pPr>
        <w:pStyle w:val="a1"/>
      </w:pPr>
      <w:proofErr w:type="spellStart"/>
      <w:r>
        <w:t>Java</w:t>
      </w:r>
      <w:proofErr w:type="spellEnd"/>
      <w:r>
        <w:t xml:space="preserve"> 21 (сборка </w:t>
      </w:r>
      <w:proofErr w:type="spellStart"/>
      <w:r>
        <w:t>Eclipse</w:t>
      </w:r>
      <w:proofErr w:type="spellEnd"/>
      <w:r>
        <w:t xml:space="preserve"> </w:t>
      </w:r>
      <w:proofErr w:type="spellStart"/>
      <w:r>
        <w:t>Temurin</w:t>
      </w:r>
      <w:proofErr w:type="spellEnd"/>
      <w:r>
        <w:t xml:space="preserve">) — язык разработки. </w:t>
      </w:r>
      <w:proofErr w:type="spellStart"/>
      <w:r>
        <w:t>Swing</w:t>
      </w:r>
      <w:proofErr w:type="spellEnd"/>
      <w:r>
        <w:t xml:space="preserve"> (входит в JDK) — библиотека графического интерфейса: </w:t>
      </w:r>
      <w:proofErr w:type="spellStart"/>
      <w:r>
        <w:t>JFrame</w:t>
      </w:r>
      <w:proofErr w:type="spellEnd"/>
      <w:r>
        <w:t xml:space="preserve">, </w:t>
      </w:r>
      <w:proofErr w:type="spellStart"/>
      <w:r>
        <w:t>JSplitPane</w:t>
      </w:r>
      <w:proofErr w:type="spellEnd"/>
      <w:r>
        <w:t xml:space="preserve">, </w:t>
      </w:r>
      <w:proofErr w:type="spellStart"/>
      <w:r>
        <w:t>JPanel</w:t>
      </w:r>
      <w:proofErr w:type="spellEnd"/>
      <w:r>
        <w:t xml:space="preserve">, </w:t>
      </w:r>
      <w:proofErr w:type="spellStart"/>
      <w:r>
        <w:t>отрисовка</w:t>
      </w:r>
      <w:proofErr w:type="spellEnd"/>
      <w:r>
        <w:t xml:space="preserve"> через Graphics2D, диалоги </w:t>
      </w:r>
      <w:proofErr w:type="spellStart"/>
      <w:r>
        <w:t>JOptionPane</w:t>
      </w:r>
      <w:proofErr w:type="spellEnd"/>
      <w:r>
        <w:t xml:space="preserve"> и </w:t>
      </w:r>
      <w:proofErr w:type="spellStart"/>
      <w:r>
        <w:t>JFileChooser</w:t>
      </w:r>
      <w:proofErr w:type="spellEnd"/>
      <w:r>
        <w:t xml:space="preserve">. Стандартная коллекция </w:t>
      </w:r>
      <w:proofErr w:type="spellStart"/>
      <w:r>
        <w:t>java.util.PriorityQueue</w:t>
      </w:r>
      <w:proofErr w:type="spellEnd"/>
      <w:r>
        <w:t xml:space="preserve"> — очередь с приоритетом для алгоритма [4]. Сторонняя библиотека </w:t>
      </w:r>
      <w:proofErr w:type="spellStart"/>
      <w:r>
        <w:t>Jackson</w:t>
      </w:r>
      <w:proofErr w:type="spellEnd"/>
      <w:r>
        <w:t xml:space="preserve"> (</w:t>
      </w:r>
      <w:proofErr w:type="spellStart"/>
      <w:r>
        <w:t>com.fasterxml.jackson</w:t>
      </w:r>
      <w:proofErr w:type="spellEnd"/>
      <w:r>
        <w:t>) — разбор JSON при загрузке графа из файла.</w:t>
      </w:r>
    </w:p>
    <w:p w:rsidR="001A6ECC" w:rsidRDefault="001A6ECC" w:rsidP="00D53ED4">
      <w:pPr>
        <w:pStyle w:val="a1"/>
      </w:pPr>
      <w:r>
        <w:t xml:space="preserve">Совместная разработка велась с использованием системы контроля версий </w:t>
      </w:r>
      <w:proofErr w:type="spellStart"/>
      <w:r>
        <w:t>Git</w:t>
      </w:r>
      <w:proofErr w:type="spellEnd"/>
      <w:r>
        <w:t xml:space="preserve"> и общего </w:t>
      </w:r>
      <w:proofErr w:type="spellStart"/>
      <w:r>
        <w:t>репозитория</w:t>
      </w:r>
      <w:proofErr w:type="spellEnd"/>
      <w:r>
        <w:t xml:space="preserve"> бригады на </w:t>
      </w:r>
      <w:proofErr w:type="spellStart"/>
      <w:r>
        <w:t>GitHub</w:t>
      </w:r>
      <w:proofErr w:type="spellEnd"/>
      <w:r>
        <w:t xml:space="preserve">. Среда разработки —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с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Java</w:t>
      </w:r>
      <w:proofErr w:type="spellEnd"/>
      <w:r>
        <w:t xml:space="preserve">; сборка и запуск на этапе разработки — средствами среды, напрямую через </w:t>
      </w:r>
      <w:proofErr w:type="spellStart"/>
      <w:r>
        <w:t>javac</w:t>
      </w:r>
      <w:proofErr w:type="spellEnd"/>
      <w:r>
        <w:t xml:space="preserve"> и </w:t>
      </w:r>
      <w:proofErr w:type="spellStart"/>
      <w:r>
        <w:t>java</w:t>
      </w:r>
      <w:proofErr w:type="spellEnd"/>
      <w:r>
        <w:t xml:space="preserve"> из командной строки, при помощи системы сборки </w:t>
      </w:r>
      <w:proofErr w:type="spellStart"/>
      <w:r>
        <w:t>Maven</w:t>
      </w:r>
      <w:proofErr w:type="spellEnd"/>
      <w:r>
        <w:t>.</w:t>
      </w: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</w:pPr>
    </w:p>
    <w:p w:rsidR="001A6ECC" w:rsidRDefault="001A6ECC" w:rsidP="00D53ED4">
      <w:pPr>
        <w:pStyle w:val="2"/>
        <w:pageBreakBefore/>
      </w:pPr>
      <w:bookmarkStart w:id="21" w:name="_cym1ksv53ygt" w:colFirst="0" w:colLast="0"/>
      <w:bookmarkEnd w:id="21"/>
      <w:r>
        <w:lastRenderedPageBreak/>
        <w:t>4 ОТЗЫВ РУКОВОДИТЕЛЯ</w:t>
      </w:r>
    </w:p>
    <w:p w:rsidR="001A6ECC" w:rsidRDefault="001A6ECC" w:rsidP="00D53ED4">
      <w:pPr>
        <w:pStyle w:val="a1"/>
        <w:rPr>
          <w:b/>
        </w:rPr>
      </w:pPr>
      <w:r>
        <w:t xml:space="preserve">По результатам работы учебная практика оценена на </w:t>
      </w:r>
      <w:r w:rsidR="00AC4FA4">
        <w:rPr>
          <w:b/>
        </w:rPr>
        <w:t>Хорошо.</w:t>
      </w:r>
    </w:p>
    <w:p w:rsidR="00AC4FA4" w:rsidRDefault="00AC4FA4" w:rsidP="00D53ED4">
      <w:pPr>
        <w:pStyle w:val="a1"/>
      </w:pPr>
      <w:r>
        <w:t>Отзыв руководителя с оценкой. (см. рис. 2)</w:t>
      </w:r>
    </w:p>
    <w:p w:rsidR="00AC4FA4" w:rsidRDefault="00AC4FA4" w:rsidP="00AC4FA4">
      <w:r w:rsidRPr="00AC4FA4">
        <w:drawing>
          <wp:inline distT="0" distB="0" distL="0" distR="0" wp14:anchorId="0F346ADD" wp14:editId="4E74FC16">
            <wp:extent cx="5940425" cy="72110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FA4" w:rsidRPr="00AC4FA4" w:rsidRDefault="00AC4FA4" w:rsidP="00AC4FA4">
      <w:pPr>
        <w:pStyle w:val="af4"/>
      </w:pPr>
      <w:r>
        <w:t>Рисунок 2 – Отзыв руководителя.</w:t>
      </w:r>
    </w:p>
    <w:p w:rsidR="001A6ECC" w:rsidRP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smallCaps/>
          <w:color w:val="000000"/>
          <w:highlight w:val="lightGray"/>
        </w:rPr>
      </w:pPr>
      <w:r>
        <w:br w:type="page"/>
      </w:r>
    </w:p>
    <w:p w:rsidR="001A6ECC" w:rsidRDefault="001A6ECC" w:rsidP="00D53ED4">
      <w:pPr>
        <w:pStyle w:val="2"/>
      </w:pPr>
      <w:bookmarkStart w:id="22" w:name="_lyh54ig1l0z" w:colFirst="0" w:colLast="0"/>
      <w:bookmarkEnd w:id="22"/>
      <w:r w:rsidRPr="00D53ED4">
        <w:lastRenderedPageBreak/>
        <w:t>ЗАКЛЮЧЕНИЕ</w:t>
      </w:r>
    </w:p>
    <w:p w:rsidR="001A6ECC" w:rsidRDefault="001A6ECC" w:rsidP="00D53ED4">
      <w:pPr>
        <w:pStyle w:val="a1"/>
        <w:rPr>
          <w:sz w:val="20"/>
        </w:rPr>
      </w:pPr>
      <w:r>
        <w:t xml:space="preserve">В ходе учебной практики решены все поставленные задачи. Выполнено вводное задание: изучен базовый курс </w:t>
      </w:r>
      <w:proofErr w:type="spellStart"/>
      <w:r>
        <w:t>Java</w:t>
      </w:r>
      <w:proofErr w:type="spellEnd"/>
      <w:r>
        <w:t xml:space="preserve"> на платформе </w:t>
      </w:r>
      <w:proofErr w:type="spellStart"/>
      <w:r>
        <w:t>Stepik</w:t>
      </w:r>
      <w:proofErr w:type="spellEnd"/>
      <w:r>
        <w:t xml:space="preserve">. Составлена и, по замечаниям руководителя, дважды доработана спецификация визуализатора алгоритма </w:t>
      </w:r>
      <w:proofErr w:type="spellStart"/>
      <w:r>
        <w:t>Дейкстры</w:t>
      </w:r>
      <w:proofErr w:type="spellEnd"/>
      <w:r>
        <w:t xml:space="preserve"> с планом итеративной разработки и распределением ролей внутри бригады.</w:t>
      </w:r>
    </w:p>
    <w:p w:rsidR="001A6ECC" w:rsidRDefault="001A6ECC" w:rsidP="00D53ED4">
      <w:pPr>
        <w:pStyle w:val="a1"/>
        <w:rPr>
          <w:sz w:val="20"/>
        </w:rPr>
      </w:pPr>
      <w:r>
        <w:t xml:space="preserve">Бригадой из трёх студентов разработано приложение с графическим интерфейсом: модель графа с </w:t>
      </w:r>
      <w:proofErr w:type="spellStart"/>
      <w:r>
        <w:t>валидацией</w:t>
      </w:r>
      <w:proofErr w:type="spellEnd"/>
      <w:r>
        <w:t xml:space="preserve"> ввода, пошаговая реализация алгоритма </w:t>
      </w:r>
      <w:proofErr w:type="spellStart"/>
      <w:r>
        <w:t>Дейкстры</w:t>
      </w:r>
      <w:proofErr w:type="spellEnd"/>
      <w:r>
        <w:t xml:space="preserve"> на основе очереди с приоритетом с возможностью навигации по истории шагов вперёд и назад, визуализация работы алгоритма с подсветкой вершин и рёбер и текстовыми пояснениями, восстановление и отображение кратчайшего пути между произвольными вершинами, загрузка графа из JSON-файла.</w:t>
      </w:r>
    </w:p>
    <w:p w:rsidR="001A6ECC" w:rsidRDefault="001A6ECC" w:rsidP="00D53ED4">
      <w:pPr>
        <w:pStyle w:val="a1"/>
      </w:pPr>
      <w:r>
        <w:t xml:space="preserve">Корректность работы алгоритма подтверждена тестами на графах с заранее известным правильным ответом, включая проверку направленности графа и согласованности навигации по истории шагов. Практика позволила освоить язык </w:t>
      </w:r>
      <w:proofErr w:type="spellStart"/>
      <w:r>
        <w:t>Java</w:t>
      </w:r>
      <w:proofErr w:type="spellEnd"/>
      <w:r>
        <w:t xml:space="preserve">, библиотеку </w:t>
      </w:r>
      <w:proofErr w:type="spellStart"/>
      <w:r>
        <w:t>Swing</w:t>
      </w:r>
      <w:proofErr w:type="spellEnd"/>
      <w:r>
        <w:t xml:space="preserve"> и технологию командной итеративной разработки.</w:t>
      </w:r>
    </w:p>
    <w:p w:rsidR="001A6ECC" w:rsidRDefault="001A6ECC" w:rsidP="001A6ECC">
      <w:r>
        <w:br w:type="page"/>
      </w:r>
    </w:p>
    <w:p w:rsidR="001A6ECC" w:rsidRDefault="001A6ECC" w:rsidP="00D53ED4">
      <w:pPr>
        <w:pStyle w:val="2"/>
      </w:pPr>
      <w:bookmarkStart w:id="23" w:name="_oqtqf6sto2nq" w:colFirst="0" w:colLast="0"/>
      <w:bookmarkEnd w:id="23"/>
      <w:r>
        <w:lastRenderedPageBreak/>
        <w:t xml:space="preserve">СПИСОК </w:t>
      </w:r>
      <w:r w:rsidRPr="00D53ED4">
        <w:t>ИСПОЛЬЗОВАННЫХ</w:t>
      </w:r>
      <w:r>
        <w:t xml:space="preserve"> ИСТОЧНИКОВ</w:t>
      </w:r>
    </w:p>
    <w:p w:rsidR="001A6ECC" w:rsidRDefault="001A6ECC" w:rsidP="00D53ED4">
      <w:pPr>
        <w:pStyle w:val="a1"/>
        <w:numPr>
          <w:ilvl w:val="0"/>
          <w:numId w:val="15"/>
        </w:numPr>
      </w:pPr>
      <w:proofErr w:type="spellStart"/>
      <w:r>
        <w:t>Кормен</w:t>
      </w:r>
      <w:proofErr w:type="spellEnd"/>
      <w:r>
        <w:t xml:space="preserve">, Т., </w:t>
      </w:r>
      <w:proofErr w:type="spellStart"/>
      <w:r>
        <w:t>Лейзерсон</w:t>
      </w:r>
      <w:proofErr w:type="spellEnd"/>
      <w:r>
        <w:t xml:space="preserve">, Ч., </w:t>
      </w:r>
      <w:proofErr w:type="spellStart"/>
      <w:r>
        <w:t>Ривест</w:t>
      </w:r>
      <w:proofErr w:type="spellEnd"/>
      <w:r>
        <w:t xml:space="preserve">, Р., </w:t>
      </w:r>
      <w:proofErr w:type="spellStart"/>
      <w:r>
        <w:t>Штайн</w:t>
      </w:r>
      <w:proofErr w:type="spellEnd"/>
      <w:r>
        <w:t xml:space="preserve">, К. Алгоритмы: построение и анализ / Т. </w:t>
      </w:r>
      <w:proofErr w:type="spellStart"/>
      <w:r>
        <w:t>Кормен</w:t>
      </w:r>
      <w:proofErr w:type="spellEnd"/>
      <w:r>
        <w:t xml:space="preserve"> и др. — 3-е изд. — М.: Вильямс, 2013. — 1328 с.</w:t>
      </w:r>
    </w:p>
    <w:p w:rsidR="001A6ECC" w:rsidRDefault="001A6ECC" w:rsidP="00D53ED4">
      <w:pPr>
        <w:pStyle w:val="a1"/>
        <w:numPr>
          <w:ilvl w:val="0"/>
          <w:numId w:val="15"/>
        </w:numPr>
      </w:pPr>
      <w:proofErr w:type="spellStart"/>
      <w:r>
        <w:t>Java</w:t>
      </w:r>
      <w:proofErr w:type="spellEnd"/>
      <w:r>
        <w:t>. Базовый курс [Электронный ресурс]. URL: https://stepik.org/course/Java-Базовый-курс-187/syllabus (дата обращения: 07.07.2026).</w:t>
      </w:r>
    </w:p>
    <w:p w:rsidR="001A6ECC" w:rsidRPr="008D6E75" w:rsidRDefault="001A6ECC" w:rsidP="00D53ED4">
      <w:pPr>
        <w:pStyle w:val="a1"/>
        <w:numPr>
          <w:ilvl w:val="0"/>
          <w:numId w:val="15"/>
        </w:numPr>
        <w:rPr>
          <w:lang w:val="en-US"/>
        </w:rPr>
      </w:pP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бригады [Электронный ресурс]. </w:t>
      </w:r>
      <w:r w:rsidRPr="008D6E75">
        <w:rPr>
          <w:lang w:val="en-US"/>
        </w:rPr>
        <w:t xml:space="preserve">URL: </w:t>
      </w:r>
      <w:hyperlink r:id="rId11">
        <w:r w:rsidRPr="008D6E75">
          <w:rPr>
            <w:color w:val="0000FF"/>
            <w:u w:val="single"/>
            <w:lang w:val="en-US"/>
          </w:rPr>
          <w:t>https://github.com/timmaltsev/Prac_16_Dijkstra_java</w:t>
        </w:r>
      </w:hyperlink>
      <w:proofErr w:type="gramStart"/>
      <w:r w:rsidRPr="008D6E75">
        <w:rPr>
          <w:lang w:val="en-US"/>
        </w:rPr>
        <w:t xml:space="preserve"> </w:t>
      </w:r>
      <w:proofErr w:type="gramEnd"/>
      <w:r w:rsidRPr="008D6E75">
        <w:rPr>
          <w:lang w:val="en-US"/>
        </w:rPr>
        <w:t xml:space="preserve"> .</w:t>
      </w:r>
    </w:p>
    <w:p w:rsidR="001A6ECC" w:rsidRDefault="001A6ECC" w:rsidP="00D53ED4">
      <w:pPr>
        <w:pStyle w:val="a1"/>
        <w:numPr>
          <w:ilvl w:val="0"/>
          <w:numId w:val="15"/>
        </w:numPr>
      </w:pPr>
      <w:r w:rsidRPr="008D6E75">
        <w:rPr>
          <w:lang w:val="en-US"/>
        </w:rPr>
        <w:t>Java Platform, Standard Edition 21 API Specification [</w:t>
      </w:r>
      <w:r>
        <w:t>Электронный</w:t>
      </w:r>
      <w:r w:rsidRPr="008D6E75">
        <w:rPr>
          <w:lang w:val="en-US"/>
        </w:rPr>
        <w:t xml:space="preserve"> </w:t>
      </w:r>
      <w:r>
        <w:t>ресурс</w:t>
      </w:r>
      <w:r w:rsidRPr="008D6E75">
        <w:rPr>
          <w:lang w:val="en-US"/>
        </w:rPr>
        <w:t xml:space="preserve">]. </w:t>
      </w:r>
      <w:r>
        <w:t>URL: https://docs.oracle.com/en/java/javase/21/docs/api/ (дата обращения: 07.07.2026).</w:t>
      </w:r>
    </w:p>
    <w:p w:rsidR="001A6ECC" w:rsidRDefault="001A6ECC" w:rsidP="001A6ECC">
      <w:pPr>
        <w:rPr>
          <w:color w:val="000000"/>
        </w:rPr>
      </w:pPr>
      <w:r>
        <w:br w:type="page"/>
      </w:r>
    </w:p>
    <w:p w:rsidR="001A6ECC" w:rsidRDefault="001A6ECC" w:rsidP="00D53ED4">
      <w:pPr>
        <w:pStyle w:val="2"/>
      </w:pPr>
      <w:bookmarkStart w:id="24" w:name="_slycp0iiv38c" w:colFirst="0" w:colLast="0"/>
      <w:bookmarkEnd w:id="24"/>
      <w:r w:rsidRPr="00D53ED4">
        <w:lastRenderedPageBreak/>
        <w:t>ПРИЛОЖЕНИЕ</w:t>
      </w:r>
      <w:r>
        <w:t xml:space="preserve"> А</w:t>
      </w:r>
    </w:p>
    <w:p w:rsidR="001A6ECC" w:rsidRDefault="001A6ECC" w:rsidP="001A6ECC">
      <w:pPr>
        <w:numPr>
          <w:ilvl w:val="0"/>
          <w:numId w:val="11"/>
        </w:numPr>
        <w:suppressAutoHyphens w:val="0"/>
        <w:spacing w:line="360" w:lineRule="auto"/>
        <w:ind w:firstLine="708"/>
      </w:pPr>
      <w:r>
        <w:t xml:space="preserve">Ниже приведён </w:t>
      </w:r>
      <w:r w:rsidRPr="00D53ED4">
        <w:rPr>
          <w:rStyle w:val="a5"/>
        </w:rPr>
        <w:t xml:space="preserve">листинг ключевого класса приложения — </w:t>
      </w:r>
      <w:proofErr w:type="spellStart"/>
      <w:r w:rsidRPr="00D53ED4">
        <w:rPr>
          <w:rStyle w:val="a5"/>
        </w:rPr>
        <w:t>algorithm</w:t>
      </w:r>
      <w:proofErr w:type="spellEnd"/>
      <w:r w:rsidRPr="00D53ED4">
        <w:rPr>
          <w:rStyle w:val="a5"/>
        </w:rPr>
        <w:t xml:space="preserve">/DijkstraAlgorithm.java, реализующего пошаговый алгоритм </w:t>
      </w:r>
      <w:proofErr w:type="spellStart"/>
      <w:r w:rsidRPr="00D53ED4">
        <w:rPr>
          <w:rStyle w:val="a5"/>
        </w:rPr>
        <w:t>Дейкстры</w:t>
      </w:r>
      <w:proofErr w:type="spellEnd"/>
      <w:r w:rsidRPr="00D53ED4">
        <w:rPr>
          <w:rStyle w:val="a5"/>
        </w:rPr>
        <w:t xml:space="preserve"> с очередью с приоритетом и историей шагов. Полный исходный код всех классов приложения находится</w:t>
      </w:r>
      <w:r>
        <w:t xml:space="preserve"> в </w:t>
      </w:r>
      <w:proofErr w:type="spellStart"/>
      <w:r>
        <w:t>репозитории</w:t>
      </w:r>
      <w:proofErr w:type="spellEnd"/>
      <w:r>
        <w:t xml:space="preserve"> проекта.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package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algorithm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model.Edge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model.Graph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model.Vertex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java.util.ArrayList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java.util.Collections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java.util.Comparator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java.util.HashMap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java.util.HashSet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java.util.List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java.util.Map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java.util.PriorityQueue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java.util.Set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/**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Пошаговая реализация алгоритма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Дейкстры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Изменения в этой версии: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1. В историю снимков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StepState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) добавлен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predecessors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— раньше туда попадали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только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distances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visited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predecessors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читался из "живого" поля.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Из-за этого при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stepBack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расстояния откатывались корректно, а подсветка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дерева кратчайших путей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candidate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рёбра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GraphPanel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— нет, потому что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getPredecessors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отдавал самое АКТУАЛЬНОЕ состояние, а не то, что на снимке.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2.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finishAlgorithm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) теперь идемпотентен (флаг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summaryLogged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— раньше при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повторном вызове (а он вызывался дважды в INSTANT-режиме: один раз изнутри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runToCompletion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), второй раз явно из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MainFrame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итоговая сводка расстояний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дублировалась </w:t>
      </w:r>
      <w:r w:rsidR="00CD1C2F">
        <w:rPr>
          <w:rFonts w:ascii="Courier New" w:eastAsia="Courier New" w:hAnsi="Courier New" w:cs="Courier New"/>
          <w:sz w:val="24"/>
          <w:szCs w:val="24"/>
        </w:rPr>
        <w:t>тестом</w:t>
      </w:r>
      <w:r>
        <w:rPr>
          <w:rFonts w:ascii="Courier New" w:eastAsia="Courier New" w:hAnsi="Courier New" w:cs="Courier New"/>
          <w:sz w:val="24"/>
          <w:szCs w:val="24"/>
        </w:rPr>
        <w:t>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*/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class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DijkstraAlgorithm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final List&lt;String&gt; log =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ArrayList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&lt;&gt;();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lastLogIndex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stepNumber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Graph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graph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source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"рабочее" состояние — то, чем реально считает алгоритм, двигается только вперёд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private final Map&lt;Vertex, Double&gt; distances =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HashMap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&lt;&gt;();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final Map&lt;Vertex, Vertex&gt; predecessors =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HashMap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&lt;&gt;();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final Set&lt;Vertex&gt; visited =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HashSet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&lt;&gt;();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boolean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finished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boolean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summaryLogged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приоритетная очередь для быстрого выбора следующей вершины (ленивое удаление устаревших записей)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private final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PriorityQueue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VertexDistance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&gt; queue =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new PriorityQueue&lt;&gt;(Comparator.comparingDouble(VertexDistance::getDistance));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 xml:space="preserve">// история снимков состояния — по ней листает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stepBack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()/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step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(), не влияет на вычисления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private final List&lt;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StepState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&gt; history =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ArrayList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&lt;&gt;();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viewIndex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static final class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StepState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final Map&lt;Vertex, Double&gt; distances;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visited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final Map&lt;Vertex, Vertex&gt; predecessors;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ArrayList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VertexDistance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StepState(Vertex currentVertex, Map&lt;Vertex, Double&gt; distances, Set&lt;Vertex&gt; visited,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Map&lt;Vertex, Vertex&gt; predecessors,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ArrayList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VertexDistance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&gt; queue)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this.currentVertex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this.distances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distances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this.visited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visited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this.predecessors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predecessors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this.queue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DijkstraAlgorithm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(Graph graph, Vertex source)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this.graph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graph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this.source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source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(Vertex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vertex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: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graph.getVertices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distances.put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(vertex,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Double.POSITIVE_INFINITY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distances.put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source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0.0);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queue.add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VertexDistance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(source, 0.0));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history.add(snapshot(null));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viewIndex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StepState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snapshot(Vertex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currentVertex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StepState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HashMap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&lt;&gt;(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distances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),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HashSet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&lt;&gt;(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visited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),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HashMap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&lt;&gt;(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predecessors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),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ArrayList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&lt;&gt;(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queue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/**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Шаг вперёд. Если пользователь до этого нажимал "назад" и мы находимся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внутри уже посчитанной истории — просто листаем её дальше, без пересчёта.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Если мы на границе истории — реально считаем новый шаг алгоритма.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*/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boolean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viewIndex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history.size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 - 1)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viewIndex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++;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"\u2192 Шаг вперёд (повтор из истории): "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describeState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history.get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viewIndex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boolean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computed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computeStep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computed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viewIndex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history.size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 - 1;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computed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/**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Шаг назад — листает историю снимков, вычисления не трогает.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*/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boolean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stepBack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viewIndex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&lt;= 0)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viewIndex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--;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addLog("\u2190 </w:t>
      </w:r>
      <w:r>
        <w:rPr>
          <w:rFonts w:ascii="Courier New" w:eastAsia="Courier New" w:hAnsi="Courier New" w:cs="Courier New"/>
          <w:sz w:val="24"/>
          <w:szCs w:val="24"/>
        </w:rPr>
        <w:t>Шаг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назад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: " +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describeState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history.get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viewIndex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private String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describeState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StepState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state)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state.currentVertex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? "начальное состояние (до первого шага)"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: "вершина "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state.currentVertex.getName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boolean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canStepForward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viewIndex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history.size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 - 1 || !finished;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boolean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canStepBack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viewIndex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0;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boolean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computeStep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finished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while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(!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queue.isEmpty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VertexDistance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candidate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queue.poll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(!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visited.contains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candidate.getVertex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candidate.getVertex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break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finished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"Алгоритм завершён: оставшиеся вершины недостижимы из "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source.getName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history.add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snapshot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stepNumber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++;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"Шаг "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stepNumber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"Рассматриваемая вершина: "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next.getName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visited.add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"Очередь: "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formatQueue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"Путь: "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formatPath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(Edge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edge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: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graph.getOutgoingEdges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(next))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neighbor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edge.getTo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visited.contains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neighbor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continue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"Проверяем вершину "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neighbor.getName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newDistance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distances.get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(next) +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edge.getWeight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newDistance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distances.get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(neighbor))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addLog(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"Расстояние обновлено: "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distances.get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neighbor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+ " -&gt; "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newDistance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distances.put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neighbor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newDistance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predecessors.put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neighbor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queue.add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VertexDistance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(neighbor,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newDistance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"Расстояние не изменилось.");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"Обновленная очередь: "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formatQueue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visited.size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() ==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graph.getVertices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().size())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finished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history.add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snapshot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String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formatQueue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List&lt;Vertex&gt;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queueView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ArrayList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&lt;&gt;();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(Vertex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vertex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: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graph.getVertices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(!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visited.contains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queueView.add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queueView.sort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((v1, v2) -&gt;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Double.compare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distances.get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(v1),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distances.get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(v2)));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StringBuilder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StringBuilder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queueView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builder.length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0)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builder.append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(", 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builder.append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vertex.getName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(" (");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double distance =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distances.get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(vertex);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Double.isInfinite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distance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builder.append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("\u221e");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builder.append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distance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builder.append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(")");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builder.toString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String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formatPath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(Vertex target)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List&lt;Vertex&gt; path =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ArrayList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&lt;&gt;();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target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while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current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!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path.add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predecessors.get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Collections.reverse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StringBuilder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StringBuilder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builder.length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0)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builder.append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 -&gt; 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builder.append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vertex.getName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builder.toString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/**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* Выполняет все оставшиеся шаги разом — используется для режима "Мгновенно".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*/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runToCompletion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while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canStepForward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finishAlgorithm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PathResult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getPath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(Vertex target)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(!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distances.containsKey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(target) ||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distances.get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(target) ==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Double.POSITIVE_INFINITY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PathResult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Collections.emptyList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Double.POSITIVE_INFINITY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List&lt;Vertex&gt; path =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ArrayList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&lt;&gt;();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target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while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!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path.add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predecessors.get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Collections.reverse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PathResult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(path,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distances.get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(target));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==== геттеры состояния — читают из ИСТОРИИ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viewIndex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), чтобы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stepBack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     реально откатывал ВСЮ картину разом, включая дерево путей ====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getCurrentVertex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history.get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viewIndex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currentVertex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Map&lt;Vertex, Double&gt;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getDistances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history.get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viewIndex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).distances;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getVisited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history.get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viewIndex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).visited;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Map&lt;Vertex, Vertex&gt;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getPredecessors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history.get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viewIndex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).predecessors;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boolean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isInQueue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(Vertex vertex)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VertexDistance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point :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history.get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viewIndex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).queue)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if 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point.getVertex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().equals(vertex))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boolean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isFinished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finished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getSource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source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addLog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(String message)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log.add(message);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List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String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consumeLog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List&lt;String&gt; result =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ArrayList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&lt;&gt;(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log.subList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lastLogIndex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log.size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lastLogIndex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log.size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result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/**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Печатает итоговую сводку </w:t>
      </w:r>
      <w:r w:rsidR="00CD1C2F">
        <w:rPr>
          <w:rFonts w:ascii="Courier New" w:eastAsia="Courier New" w:hAnsi="Courier New" w:cs="Courier New"/>
          <w:sz w:val="24"/>
          <w:szCs w:val="24"/>
        </w:rPr>
        <w:t>текстом</w:t>
      </w:r>
      <w:r>
        <w:rPr>
          <w:rFonts w:ascii="Courier New" w:eastAsia="Courier New" w:hAnsi="Courier New" w:cs="Courier New"/>
          <w:sz w:val="24"/>
          <w:szCs w:val="24"/>
        </w:rPr>
        <w:t>. Идемпотентен — повторные вызовы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ничего не делают, чтобы сводка не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задваивалась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(раньше вызывался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и изнутри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runToCompletion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), и отдельно из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MainFrame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*/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finishAlgorithm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finished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summaryLogged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summaryLogged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"Алгоритм завершен.");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visited.size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() ==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graph.getVertices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().size())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addLog(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"Все вершины графа были достигнуты.");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"Граф полностью не достижим из стартовой вершины.");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"Посещено вершин: "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   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visited.size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+ " из "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graph.getVertices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"Итоговые кратчайшие расстояния:");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List&lt;Vertex&gt; vertices = new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ArrayList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&lt;&gt;(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graph.getVertices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vertices.sort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((v1, v2) -&gt; v1.getName().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compareTo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(v2.getName()));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vertex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vertices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double distance = </w:t>
      </w:r>
      <w:proofErr w:type="spellStart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distances.get</w:t>
      </w:r>
      <w:proofErr w:type="spellEnd"/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(vertex);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Double.isInfinite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distance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vertex.getName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() +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"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недостижима");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vertex.getName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() +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"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"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distance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</w:pPr>
    </w:p>
    <w:p w:rsidR="001A6ECC" w:rsidRDefault="001A6ECC" w:rsidP="00D53ED4">
      <w:pPr>
        <w:pStyle w:val="2"/>
        <w:pageBreakBefore/>
      </w:pPr>
      <w:bookmarkStart w:id="25" w:name="_8heitaw3ey22" w:colFirst="0" w:colLast="0"/>
      <w:bookmarkEnd w:id="25"/>
      <w:r w:rsidRPr="00D53ED4">
        <w:lastRenderedPageBreak/>
        <w:t>ПРИЛОЖЕНИЕ</w:t>
      </w:r>
      <w:r>
        <w:t xml:space="preserve"> Б</w:t>
      </w:r>
    </w:p>
    <w:p w:rsidR="001A6ECC" w:rsidRDefault="001A6ECC" w:rsidP="00D53ED4">
      <w:pPr>
        <w:pStyle w:val="a1"/>
      </w:pPr>
      <w:r>
        <w:t>В приложении Б приведены результаты тестирования графического интерфейса.</w:t>
      </w:r>
    </w:p>
    <w:p w:rsidR="001A6ECC" w:rsidRDefault="001A6ECC" w:rsidP="00D53ED4">
      <w:pPr>
        <w:pStyle w:val="a1"/>
      </w:pPr>
      <w:r>
        <w:t xml:space="preserve">Начало работы. Загружен граф. Ребра и вершины отображаются </w:t>
      </w:r>
    </w:p>
    <w:p w:rsidR="001A6ECC" w:rsidRDefault="001A6ECC" w:rsidP="00D53ED4">
      <w:pPr>
        <w:pStyle w:val="a1"/>
        <w:ind w:firstLine="0"/>
      </w:pPr>
      <w:r>
        <w:t xml:space="preserve">корректно. (см. </w:t>
      </w:r>
      <w:r w:rsidR="00D53ED4" w:rsidRPr="00E35BA6">
        <w:t>рис.</w:t>
      </w:r>
      <w:r w:rsidR="00AC4FA4">
        <w:t xml:space="preserve"> 3</w:t>
      </w:r>
      <w:r w:rsidRPr="00E35BA6">
        <w:t>)</w:t>
      </w:r>
    </w:p>
    <w:p w:rsidR="001A6ECC" w:rsidRDefault="001A6ECC" w:rsidP="001A6ECC">
      <w:pPr>
        <w:spacing w:after="120" w:line="360" w:lineRule="auto"/>
        <w:jc w:val="left"/>
      </w:pPr>
      <w:r w:rsidRPr="001A6ECC">
        <w:rPr>
          <w:noProof/>
          <w:lang w:eastAsia="ru-RU" w:bidi="ar-SA"/>
        </w:rPr>
        <w:drawing>
          <wp:inline distT="0" distB="0" distL="0" distR="0" wp14:anchorId="7A79FCE1" wp14:editId="34E732DC">
            <wp:extent cx="5940425" cy="38125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ECC" w:rsidRDefault="00AC4FA4" w:rsidP="001A6ECC">
      <w:pPr>
        <w:pStyle w:val="af4"/>
      </w:pPr>
      <w:bookmarkStart w:id="26" w:name="gwmplt2vulku" w:colFirst="0" w:colLast="0"/>
      <w:bookmarkEnd w:id="26"/>
      <w:r>
        <w:t>Рисунок 3</w:t>
      </w:r>
      <w:r w:rsidR="001A6ECC">
        <w:t xml:space="preserve"> – Загруженный граф.</w:t>
      </w:r>
    </w:p>
    <w:p w:rsidR="001A6ECC" w:rsidRDefault="001A6ECC" w:rsidP="001A6ECC">
      <w:pPr>
        <w:spacing w:line="360" w:lineRule="auto"/>
        <w:ind w:firstLine="708"/>
        <w:jc w:val="left"/>
      </w:pPr>
      <w:r>
        <w:t>При удалении вершины D удаляются все инцидентные ей ребра.</w:t>
      </w:r>
    </w:p>
    <w:p w:rsidR="001A6ECC" w:rsidRDefault="001A6ECC" w:rsidP="00D53ED4">
      <w:pPr>
        <w:pStyle w:val="a1"/>
      </w:pPr>
      <w:r>
        <w:t xml:space="preserve">Удаление ребер и вершин работает корректно. Вершины перемещаются. (см. </w:t>
      </w:r>
      <w:r w:rsidR="00D53ED4" w:rsidRPr="00E35BA6">
        <w:t>рис.</w:t>
      </w:r>
      <w:r w:rsidRPr="00E35BA6">
        <w:t xml:space="preserve"> </w:t>
      </w:r>
      <w:r w:rsidR="00AC4FA4">
        <w:t>4</w:t>
      </w:r>
      <w:r w:rsidRPr="00E35BA6">
        <w:t>)</w:t>
      </w: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AC4FA4" w:rsidP="001A6ECC">
      <w:pPr>
        <w:pStyle w:val="af4"/>
      </w:pPr>
      <w:r>
        <w:lastRenderedPageBreak/>
        <w:t>Рисунок 4</w:t>
      </w:r>
      <w:r w:rsidR="001A6ECC">
        <w:t xml:space="preserve"> – удаление вершины.</w:t>
      </w:r>
      <w:bookmarkStart w:id="27" w:name="fdumcao2lyee" w:colFirst="0" w:colLast="0"/>
      <w:bookmarkEnd w:id="27"/>
      <w:r w:rsidR="001A6ECC">
        <w:rPr>
          <w:noProof/>
          <w:lang w:eastAsia="ru-RU" w:bidi="ar-SA"/>
        </w:rPr>
        <w:drawing>
          <wp:anchor distT="0" distB="0" distL="0" distR="0" simplePos="0" relativeHeight="251654656" behindDoc="0" locked="0" layoutInCell="1" hidden="0" allowOverlap="1" wp14:anchorId="24A01461" wp14:editId="2C3A9505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75430"/>
            <wp:effectExtent l="0" t="0" r="0" b="0"/>
            <wp:wrapSquare wrapText="bothSides" distT="0" distB="0" distL="0" distR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1A6ECC">
      <w:pPr>
        <w:spacing w:line="360" w:lineRule="auto"/>
        <w:jc w:val="left"/>
      </w:pPr>
    </w:p>
    <w:p w:rsidR="001A6ECC" w:rsidRDefault="001A6ECC" w:rsidP="00D53ED4">
      <w:pPr>
        <w:pStyle w:val="a1"/>
      </w:pPr>
      <w:r>
        <w:t xml:space="preserve">Мгновенный режим работы алгоритма со стартовой вершины A и показ пути до вершин E. (см. </w:t>
      </w:r>
      <w:r w:rsidR="00D53ED4" w:rsidRPr="00E35BA6">
        <w:t>рис.</w:t>
      </w:r>
      <w:r w:rsidR="00AC4FA4">
        <w:t xml:space="preserve"> 5</w:t>
      </w:r>
      <w:r w:rsidRPr="00E35BA6">
        <w:t>)</w:t>
      </w: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AC4FA4" w:rsidP="001A6ECC">
      <w:pPr>
        <w:pStyle w:val="af4"/>
      </w:pPr>
      <w:r>
        <w:lastRenderedPageBreak/>
        <w:t>Рисунок 5</w:t>
      </w:r>
      <w:r w:rsidR="001A6ECC">
        <w:t xml:space="preserve"> – мгновенный режим.</w:t>
      </w:r>
      <w:bookmarkStart w:id="28" w:name="wfajw9lqrw8u" w:colFirst="0" w:colLast="0"/>
      <w:bookmarkEnd w:id="28"/>
      <w:r w:rsidR="001A6ECC">
        <w:rPr>
          <w:noProof/>
          <w:lang w:eastAsia="ru-RU" w:bidi="ar-SA"/>
        </w:rPr>
        <w:drawing>
          <wp:anchor distT="0" distB="0" distL="0" distR="0" simplePos="0" relativeHeight="251656704" behindDoc="0" locked="0" layoutInCell="1" hidden="0" allowOverlap="1" wp14:anchorId="5E73BB1A" wp14:editId="18DDCFEE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75430"/>
            <wp:effectExtent l="0" t="0" r="0" b="0"/>
            <wp:wrapSquare wrapText="bothSides" distT="0" distB="0" distL="0" distR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1A6ECC">
      <w:pPr>
        <w:spacing w:line="360" w:lineRule="auto"/>
        <w:jc w:val="left"/>
      </w:pPr>
    </w:p>
    <w:p w:rsidR="001A6ECC" w:rsidRDefault="001A6ECC" w:rsidP="00D53ED4">
      <w:pPr>
        <w:pStyle w:val="a1"/>
      </w:pPr>
      <w:r>
        <w:t>Пошаговый режим</w:t>
      </w:r>
      <w:r w:rsidR="00D53ED4">
        <w:t>.</w:t>
      </w:r>
    </w:p>
    <w:p w:rsidR="001A6ECC" w:rsidRDefault="001A6ECC" w:rsidP="00D53ED4">
      <w:pPr>
        <w:pStyle w:val="a1"/>
      </w:pPr>
      <w:r>
        <w:t xml:space="preserve">Выбрана начальная вершина A. (см. </w:t>
      </w:r>
      <w:r w:rsidR="00D53ED4" w:rsidRPr="00E35BA6">
        <w:t>рис.</w:t>
      </w:r>
      <w:r w:rsidR="00AC4FA4">
        <w:t xml:space="preserve"> 6</w:t>
      </w:r>
      <w:r w:rsidRPr="00E35BA6">
        <w:t>)</w:t>
      </w:r>
    </w:p>
    <w:p w:rsidR="001A6ECC" w:rsidRDefault="001A6ECC" w:rsidP="001A6ECC">
      <w:pPr>
        <w:ind w:firstLine="708"/>
        <w:jc w:val="left"/>
      </w:pPr>
    </w:p>
    <w:p w:rsidR="001A6ECC" w:rsidRDefault="00AC4FA4" w:rsidP="001A6ECC">
      <w:pPr>
        <w:pStyle w:val="af4"/>
      </w:pPr>
      <w:r>
        <w:lastRenderedPageBreak/>
        <w:t>Рисунок 6</w:t>
      </w:r>
      <w:r w:rsidR="001A6ECC">
        <w:t xml:space="preserve"> – Выбор вершины</w:t>
      </w:r>
      <w:bookmarkStart w:id="29" w:name="92tuueoq7lbr" w:colFirst="0" w:colLast="0"/>
      <w:bookmarkEnd w:id="29"/>
      <w:r w:rsidR="001A6ECC">
        <w:t>.</w:t>
      </w:r>
      <w:r w:rsidR="001A6ECC">
        <w:rPr>
          <w:noProof/>
          <w:lang w:eastAsia="ru-RU" w:bidi="ar-SA"/>
        </w:rPr>
        <w:drawing>
          <wp:anchor distT="0" distB="0" distL="0" distR="0" simplePos="0" relativeHeight="251658752" behindDoc="0" locked="0" layoutInCell="1" hidden="0" allowOverlap="1" wp14:anchorId="107E9E21" wp14:editId="64850219">
            <wp:simplePos x="0" y="0"/>
            <wp:positionH relativeFrom="column">
              <wp:posOffset>-392104</wp:posOffset>
            </wp:positionH>
            <wp:positionV relativeFrom="paragraph">
              <wp:posOffset>204453</wp:posOffset>
            </wp:positionV>
            <wp:extent cx="6332220" cy="4075430"/>
            <wp:effectExtent l="0" t="0" r="0" b="0"/>
            <wp:wrapSquare wrapText="bothSides" distT="0" distB="0" distL="0" distR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1A6ECC">
      <w:pPr>
        <w:spacing w:line="360" w:lineRule="auto"/>
        <w:jc w:val="left"/>
      </w:pPr>
    </w:p>
    <w:p w:rsidR="001A6ECC" w:rsidRDefault="001A6ECC" w:rsidP="00E35BA6">
      <w:pPr>
        <w:pStyle w:val="a1"/>
      </w:pPr>
      <w:r>
        <w:t xml:space="preserve">Рассматриваются смежные вершины, обновляются расстояния. (см. </w:t>
      </w:r>
      <w:r w:rsidR="00D53ED4" w:rsidRPr="00E35BA6">
        <w:t>рис.</w:t>
      </w:r>
      <w:r w:rsidR="00AC4FA4">
        <w:t xml:space="preserve"> 7</w:t>
      </w:r>
      <w:r>
        <w:t>)</w:t>
      </w: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AC4FA4" w:rsidP="001A6ECC">
      <w:pPr>
        <w:pStyle w:val="af4"/>
      </w:pPr>
      <w:r>
        <w:lastRenderedPageBreak/>
        <w:t>Рисунок 7</w:t>
      </w:r>
      <w:r w:rsidR="001A6ECC">
        <w:t xml:space="preserve"> – первый шаг алгоритма.</w:t>
      </w:r>
      <w:bookmarkStart w:id="30" w:name="lnegkcx2od2x" w:colFirst="0" w:colLast="0"/>
      <w:bookmarkEnd w:id="30"/>
      <w:r w:rsidR="001A6ECC">
        <w:rPr>
          <w:noProof/>
          <w:lang w:eastAsia="ru-RU" w:bidi="ar-SA"/>
        </w:rPr>
        <w:drawing>
          <wp:anchor distT="0" distB="0" distL="0" distR="0" simplePos="0" relativeHeight="251660800" behindDoc="0" locked="0" layoutInCell="1" hidden="0" allowOverlap="1" wp14:anchorId="5DAE5611" wp14:editId="0428B3FA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75430"/>
            <wp:effectExtent l="0" t="0" r="0" b="0"/>
            <wp:wrapSquare wrapText="bothSides" distT="0" distB="0" distL="0" distR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D53ED4">
      <w:pPr>
        <w:pStyle w:val="a1"/>
      </w:pPr>
      <w:r>
        <w:t xml:space="preserve">Переход к первой смежной вершине. (см. </w:t>
      </w:r>
      <w:r w:rsidR="00D53ED4" w:rsidRPr="00E35BA6">
        <w:t>рис.</w:t>
      </w:r>
      <w:r w:rsidR="00AC4FA4">
        <w:t xml:space="preserve"> 8</w:t>
      </w:r>
      <w:r w:rsidRPr="00E35BA6">
        <w:t>)</w:t>
      </w: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AC4FA4" w:rsidP="001A6ECC">
      <w:pPr>
        <w:pStyle w:val="af4"/>
      </w:pPr>
      <w:r>
        <w:lastRenderedPageBreak/>
        <w:t>Рисунок 8</w:t>
      </w:r>
      <w:r w:rsidR="001A6ECC">
        <w:t xml:space="preserve"> – Второй шаг.</w:t>
      </w:r>
      <w:bookmarkStart w:id="31" w:name="wugarr8fu7jq" w:colFirst="0" w:colLast="0"/>
      <w:bookmarkEnd w:id="31"/>
      <w:r w:rsidR="001A6ECC">
        <w:rPr>
          <w:noProof/>
          <w:lang w:eastAsia="ru-RU" w:bidi="ar-SA"/>
        </w:rPr>
        <w:drawing>
          <wp:anchor distT="0" distB="0" distL="0" distR="0" simplePos="0" relativeHeight="251662848" behindDoc="0" locked="0" layoutInCell="1" hidden="0" allowOverlap="1" wp14:anchorId="288D4395" wp14:editId="4E6662BA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75430"/>
            <wp:effectExtent l="0" t="0" r="0" b="0"/>
            <wp:wrapSquare wrapText="bothSides" distT="0" distB="0" distL="0" distR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E35BA6">
      <w:pPr>
        <w:pStyle w:val="a1"/>
      </w:pPr>
      <w:r>
        <w:t xml:space="preserve">Переход ко второй </w:t>
      </w:r>
      <w:r w:rsidRPr="00D53ED4">
        <w:rPr>
          <w:rStyle w:val="a5"/>
        </w:rPr>
        <w:t>смежной вершине. Расстояние от B к D не обновилось, так как оно больше,</w:t>
      </w:r>
      <w:r>
        <w:t xml:space="preserve"> уже </w:t>
      </w:r>
      <w:r w:rsidRPr="00E35BA6">
        <w:t>имеющегося</w:t>
      </w:r>
      <w:r>
        <w:t xml:space="preserve">. (см. </w:t>
      </w:r>
      <w:r w:rsidR="00D53ED4" w:rsidRPr="00E35BA6">
        <w:t>рис.</w:t>
      </w:r>
      <w:r w:rsidR="00AC4FA4">
        <w:t xml:space="preserve"> 9</w:t>
      </w:r>
      <w:r w:rsidRPr="00E35BA6">
        <w:t>)</w:t>
      </w: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AC4FA4" w:rsidP="001A6ECC">
      <w:pPr>
        <w:pStyle w:val="af4"/>
      </w:pPr>
      <w:r>
        <w:lastRenderedPageBreak/>
        <w:t>Рисунок 9</w:t>
      </w:r>
      <w:r w:rsidR="001A6ECC">
        <w:t xml:space="preserve"> – Третий шаг.</w:t>
      </w:r>
      <w:bookmarkStart w:id="32" w:name="i3aqqzts57y0" w:colFirst="0" w:colLast="0"/>
      <w:bookmarkEnd w:id="32"/>
      <w:r w:rsidR="001A6ECC">
        <w:rPr>
          <w:noProof/>
          <w:lang w:eastAsia="ru-RU" w:bidi="ar-SA"/>
        </w:rPr>
        <w:drawing>
          <wp:anchor distT="0" distB="0" distL="0" distR="0" simplePos="0" relativeHeight="251664896" behindDoc="0" locked="0" layoutInCell="1" hidden="0" allowOverlap="1" wp14:anchorId="48E64ADE" wp14:editId="45D3038F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75430"/>
            <wp:effectExtent l="0" t="0" r="0" b="0"/>
            <wp:wrapSquare wrapText="bothSides" distT="0" distB="0" distL="0" distR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D53ED4">
      <w:pPr>
        <w:pStyle w:val="a1"/>
      </w:pPr>
      <w:r>
        <w:t xml:space="preserve">Проходим до конца. (см. </w:t>
      </w:r>
      <w:r w:rsidR="00D53ED4" w:rsidRPr="00E35BA6">
        <w:t>рис.</w:t>
      </w:r>
      <w:r w:rsidR="00AC4FA4">
        <w:t xml:space="preserve"> 10</w:t>
      </w:r>
      <w:r w:rsidRPr="00E35BA6">
        <w:t>)</w:t>
      </w: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AC4FA4" w:rsidP="001A6ECC">
      <w:pPr>
        <w:pStyle w:val="af4"/>
      </w:pPr>
      <w:r>
        <w:lastRenderedPageBreak/>
        <w:t>Рисунок 10</w:t>
      </w:r>
      <w:bookmarkStart w:id="33" w:name="_GoBack"/>
      <w:bookmarkEnd w:id="33"/>
      <w:r w:rsidR="001A6ECC">
        <w:t xml:space="preserve"> – </w:t>
      </w:r>
      <w:r w:rsidR="001A6ECC" w:rsidRPr="001A6ECC">
        <w:t>завершение</w:t>
      </w:r>
      <w:r w:rsidR="001A6ECC">
        <w:t xml:space="preserve"> алгоритма.</w:t>
      </w:r>
      <w:bookmarkStart w:id="34" w:name="rcl4os45nvyd" w:colFirst="0" w:colLast="0"/>
      <w:bookmarkEnd w:id="34"/>
      <w:r w:rsidR="001A6ECC">
        <w:rPr>
          <w:noProof/>
          <w:lang w:eastAsia="ru-RU" w:bidi="ar-SA"/>
        </w:rPr>
        <w:drawing>
          <wp:anchor distT="0" distB="0" distL="0" distR="0" simplePos="0" relativeHeight="251667968" behindDoc="0" locked="0" layoutInCell="1" hidden="0" allowOverlap="1" wp14:anchorId="4B3C67C7" wp14:editId="67662D89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98290"/>
            <wp:effectExtent l="0" t="0" r="0" b="0"/>
            <wp:wrapSquare wrapText="bothSides" distT="0" distB="0" distL="0" distR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9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E03FD" w:rsidRPr="001A6ECC" w:rsidRDefault="00AE03FD" w:rsidP="001A6ECC"/>
    <w:sectPr w:rsidR="00AE03FD" w:rsidRPr="001A6ECC" w:rsidSect="00AE03FD">
      <w:footerReference w:type="even" r:id="rId20"/>
      <w:footerReference w:type="default" r:id="rId21"/>
      <w:footerReference w:type="first" r:id="rId22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774E" w:rsidRDefault="0087774E" w:rsidP="00AE03FD">
      <w:r>
        <w:separator/>
      </w:r>
    </w:p>
  </w:endnote>
  <w:endnote w:type="continuationSeparator" w:id="0">
    <w:p w:rsidR="0087774E" w:rsidRDefault="0087774E" w:rsidP="00AE0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Gungsuh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ECC" w:rsidRDefault="001A6ECC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ECC" w:rsidRDefault="001A6ECC">
    <w:pPr>
      <w:jc w:val="center"/>
      <w:rPr>
        <w:rStyle w:val="ae"/>
      </w:rPr>
    </w:pPr>
  </w:p>
  <w:p w:rsidR="001A6ECC" w:rsidRDefault="001A6ECC">
    <w:pPr>
      <w:ind w:right="360"/>
      <w:jc w:val="center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AC4FA4">
      <w:rPr>
        <w:rStyle w:val="ae"/>
        <w:noProof/>
      </w:rPr>
      <w:t>40</w:t>
    </w:r>
    <w:r>
      <w:rPr>
        <w:rStyle w:val="ae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ECC" w:rsidRDefault="001A6ECC">
    <w:pPr>
      <w:jc w:val="center"/>
    </w:pPr>
  </w:p>
  <w:p w:rsidR="001A6ECC" w:rsidRDefault="001A6ECC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774E" w:rsidRDefault="0087774E">
      <w:r>
        <w:separator/>
      </w:r>
    </w:p>
  </w:footnote>
  <w:footnote w:type="continuationSeparator" w:id="0">
    <w:p w:rsidR="0087774E" w:rsidRDefault="00877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>
    <w:nsid w:val="BF205925"/>
    <w:multiLevelType w:val="multilevel"/>
    <w:tmpl w:val="BF205925"/>
    <w:lvl w:ilvl="0">
      <w:start w:val="1"/>
      <w:numFmt w:val="bullet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nsid w:val="CF092B84"/>
    <w:multiLevelType w:val="multilevel"/>
    <w:tmpl w:val="CF092B84"/>
    <w:lvl w:ilvl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3">
    <w:nsid w:val="0053208E"/>
    <w:multiLevelType w:val="multilevel"/>
    <w:tmpl w:val="0053208E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>
    <w:nsid w:val="04D17AC3"/>
    <w:multiLevelType w:val="multilevel"/>
    <w:tmpl w:val="CF743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DAE55A2"/>
    <w:multiLevelType w:val="hybridMultilevel"/>
    <w:tmpl w:val="EC4A5A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92A7100"/>
    <w:multiLevelType w:val="multilevel"/>
    <w:tmpl w:val="A28E9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4E566AE"/>
    <w:multiLevelType w:val="hybridMultilevel"/>
    <w:tmpl w:val="FFEE1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88C6F14"/>
    <w:multiLevelType w:val="multilevel"/>
    <w:tmpl w:val="427E4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8D85272"/>
    <w:multiLevelType w:val="hybridMultilevel"/>
    <w:tmpl w:val="3984E1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351035C"/>
    <w:multiLevelType w:val="hybridMultilevel"/>
    <w:tmpl w:val="FE36FA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59ADCABA"/>
    <w:multiLevelType w:val="multilevel"/>
    <w:tmpl w:val="59ADCABA"/>
    <w:lvl w:ilvl="0">
      <w:start w:val="1"/>
      <w:numFmt w:val="bullet"/>
      <w:pStyle w:val="a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>
    <w:nsid w:val="63416F84"/>
    <w:multiLevelType w:val="hybridMultilevel"/>
    <w:tmpl w:val="E8F0C4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B921F32"/>
    <w:multiLevelType w:val="hybridMultilevel"/>
    <w:tmpl w:val="EE76E4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6E0637F2"/>
    <w:multiLevelType w:val="multilevel"/>
    <w:tmpl w:val="E5EC4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718370B0"/>
    <w:multiLevelType w:val="multilevel"/>
    <w:tmpl w:val="C7BAADC6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16">
    <w:nsid w:val="72766248"/>
    <w:multiLevelType w:val="multilevel"/>
    <w:tmpl w:val="5EFA0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36D6C98"/>
    <w:multiLevelType w:val="hybridMultilevel"/>
    <w:tmpl w:val="BDFCF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77623D77"/>
    <w:multiLevelType w:val="multilevel"/>
    <w:tmpl w:val="69AA0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9FB5440"/>
    <w:multiLevelType w:val="multilevel"/>
    <w:tmpl w:val="D72EA6E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884ED0"/>
    <w:multiLevelType w:val="multilevel"/>
    <w:tmpl w:val="90AEF1E2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14"/>
  </w:num>
  <w:num w:numId="9">
    <w:abstractNumId w:val="8"/>
  </w:num>
  <w:num w:numId="10">
    <w:abstractNumId w:val="15"/>
  </w:num>
  <w:num w:numId="11">
    <w:abstractNumId w:val="20"/>
  </w:num>
  <w:num w:numId="12">
    <w:abstractNumId w:val="19"/>
  </w:num>
  <w:num w:numId="13">
    <w:abstractNumId w:val="16"/>
  </w:num>
  <w:num w:numId="14">
    <w:abstractNumId w:val="18"/>
  </w:num>
  <w:num w:numId="15">
    <w:abstractNumId w:val="10"/>
  </w:num>
  <w:num w:numId="16">
    <w:abstractNumId w:val="5"/>
  </w:num>
  <w:num w:numId="17">
    <w:abstractNumId w:val="9"/>
  </w:num>
  <w:num w:numId="18">
    <w:abstractNumId w:val="13"/>
  </w:num>
  <w:num w:numId="19">
    <w:abstractNumId w:val="12"/>
  </w:num>
  <w:num w:numId="20">
    <w:abstractNumId w:val="17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3FD"/>
    <w:rsid w:val="00002A2C"/>
    <w:rsid w:val="0001618B"/>
    <w:rsid w:val="00164B95"/>
    <w:rsid w:val="001A6ECC"/>
    <w:rsid w:val="003903D3"/>
    <w:rsid w:val="00407F6E"/>
    <w:rsid w:val="0055338B"/>
    <w:rsid w:val="0057612A"/>
    <w:rsid w:val="005B15C1"/>
    <w:rsid w:val="00721573"/>
    <w:rsid w:val="00807407"/>
    <w:rsid w:val="00836DD1"/>
    <w:rsid w:val="0087774E"/>
    <w:rsid w:val="009347DF"/>
    <w:rsid w:val="00935E2C"/>
    <w:rsid w:val="00944A72"/>
    <w:rsid w:val="00992E33"/>
    <w:rsid w:val="009C76F8"/>
    <w:rsid w:val="00AC4FA4"/>
    <w:rsid w:val="00AE03FD"/>
    <w:rsid w:val="00C600C2"/>
    <w:rsid w:val="00CD1C2F"/>
    <w:rsid w:val="00D53ED4"/>
    <w:rsid w:val="00D70ECE"/>
    <w:rsid w:val="00D77E26"/>
    <w:rsid w:val="00E35BA6"/>
    <w:rsid w:val="00E52A9A"/>
    <w:rsid w:val="00ED60BD"/>
    <w:rsid w:val="00F8251C"/>
    <w:rsid w:val="00FD19DE"/>
    <w:rsid w:val="4CD1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711442-2881-440C-87BD-6F124310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lang w:val="ru-RU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E03FD"/>
    <w:pPr>
      <w:suppressAutoHyphens/>
      <w:jc w:val="both"/>
    </w:pPr>
    <w:rPr>
      <w:rFonts w:ascii="Times New Roman" w:hAnsi="Times New Roman"/>
      <w:sz w:val="28"/>
      <w:lang w:eastAsia="zh-CN" w:bidi="hi-IN"/>
    </w:rPr>
  </w:style>
  <w:style w:type="paragraph" w:styleId="1">
    <w:name w:val="heading 1"/>
    <w:basedOn w:val="a0"/>
    <w:next w:val="a0"/>
    <w:qFormat/>
    <w:rsid w:val="00AE03FD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AE03FD"/>
    <w:pPr>
      <w:tabs>
        <w:tab w:val="left" w:pos="0"/>
      </w:tabs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qFormat/>
    <w:rsid w:val="00AE03FD"/>
    <w:pPr>
      <w:numPr>
        <w:numId w:val="2"/>
      </w:numPr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qFormat/>
    <w:rsid w:val="00AE03FD"/>
    <w:pPr>
      <w:outlineLvl w:val="3"/>
    </w:pPr>
  </w:style>
  <w:style w:type="paragraph" w:styleId="5">
    <w:name w:val="heading 5"/>
    <w:basedOn w:val="a0"/>
    <w:next w:val="a0"/>
    <w:link w:val="50"/>
    <w:rsid w:val="001A6ECC"/>
    <w:pPr>
      <w:keepNext/>
      <w:keepLines/>
      <w:suppressAutoHyphens w:val="0"/>
      <w:spacing w:before="220" w:after="40"/>
      <w:outlineLvl w:val="4"/>
    </w:pPr>
    <w:rPr>
      <w:rFonts w:eastAsia="Times New Roman" w:cs="Times New Roman"/>
      <w:b/>
      <w:bCs/>
      <w:sz w:val="22"/>
      <w:szCs w:val="22"/>
      <w:lang w:val="ru" w:eastAsia="ru-RU" w:bidi="ar-SA"/>
    </w:rPr>
  </w:style>
  <w:style w:type="paragraph" w:styleId="6">
    <w:name w:val="heading 6"/>
    <w:basedOn w:val="a0"/>
    <w:next w:val="a0"/>
    <w:link w:val="60"/>
    <w:rsid w:val="001A6ECC"/>
    <w:pPr>
      <w:keepNext/>
      <w:keepLines/>
      <w:suppressAutoHyphens w:val="0"/>
      <w:spacing w:before="200" w:after="40"/>
      <w:outlineLvl w:val="5"/>
    </w:pPr>
    <w:rPr>
      <w:rFonts w:eastAsia="Times New Roman" w:cs="Times New Roman"/>
      <w:b/>
      <w:bCs/>
      <w:sz w:val="20"/>
      <w:lang w:val="ru" w:eastAsia="ru-RU" w:bidi="ar-SA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link w:val="a5"/>
    <w:qFormat/>
    <w:rsid w:val="00AE03FD"/>
    <w:pPr>
      <w:tabs>
        <w:tab w:val="left" w:pos="709"/>
      </w:tabs>
      <w:suppressAutoHyphens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zh-CN" w:bidi="hi-IN"/>
    </w:rPr>
  </w:style>
  <w:style w:type="character" w:customStyle="1" w:styleId="a5">
    <w:name w:val="Основной текст Знак"/>
    <w:basedOn w:val="a2"/>
    <w:link w:val="a1"/>
    <w:qFormat/>
    <w:rsid w:val="00AE03FD"/>
    <w:rPr>
      <w:rFonts w:ascii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2"/>
    <w:link w:val="5"/>
    <w:rsid w:val="001A6ECC"/>
    <w:rPr>
      <w:rFonts w:ascii="Times New Roman" w:eastAsia="Times New Roman" w:hAnsi="Times New Roman" w:cs="Times New Roman"/>
      <w:b/>
      <w:bCs/>
      <w:sz w:val="22"/>
      <w:szCs w:val="22"/>
      <w:lang w:val="ru" w:eastAsia="ru-RU"/>
    </w:rPr>
  </w:style>
  <w:style w:type="character" w:customStyle="1" w:styleId="60">
    <w:name w:val="Заголовок 6 Знак"/>
    <w:basedOn w:val="a2"/>
    <w:link w:val="6"/>
    <w:rsid w:val="001A6ECC"/>
    <w:rPr>
      <w:rFonts w:ascii="Times New Roman" w:eastAsia="Times New Roman" w:hAnsi="Times New Roman" w:cs="Times New Roman"/>
      <w:b/>
      <w:bCs/>
      <w:lang w:val="ru" w:eastAsia="ru-RU"/>
    </w:rPr>
  </w:style>
  <w:style w:type="paragraph" w:styleId="a6">
    <w:name w:val="caption"/>
    <w:basedOn w:val="a0"/>
    <w:next w:val="a0"/>
    <w:qFormat/>
    <w:rsid w:val="00AE03FD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a7">
    <w:name w:val="annotation reference"/>
    <w:basedOn w:val="a2"/>
    <w:uiPriority w:val="99"/>
    <w:semiHidden/>
    <w:unhideWhenUsed/>
    <w:qFormat/>
    <w:rsid w:val="00AE03FD"/>
    <w:rPr>
      <w:sz w:val="16"/>
      <w:szCs w:val="16"/>
    </w:rPr>
  </w:style>
  <w:style w:type="paragraph" w:styleId="a8">
    <w:name w:val="annotation text"/>
    <w:basedOn w:val="a0"/>
    <w:link w:val="a9"/>
    <w:uiPriority w:val="99"/>
    <w:semiHidden/>
    <w:unhideWhenUsed/>
    <w:qFormat/>
    <w:rsid w:val="00AE03FD"/>
    <w:rPr>
      <w:rFonts w:cs="Mangal"/>
      <w:szCs w:val="18"/>
    </w:rPr>
  </w:style>
  <w:style w:type="character" w:customStyle="1" w:styleId="a9">
    <w:name w:val="Текст примечания Знак"/>
    <w:basedOn w:val="a2"/>
    <w:link w:val="a8"/>
    <w:uiPriority w:val="99"/>
    <w:semiHidden/>
    <w:qFormat/>
    <w:rsid w:val="00AE03FD"/>
    <w:rPr>
      <w:rFonts w:cs="Mangal"/>
      <w:szCs w:val="18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sid w:val="00AE03F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sid w:val="00AE03FD"/>
    <w:rPr>
      <w:rFonts w:cs="Mangal"/>
      <w:b/>
      <w:bCs/>
      <w:szCs w:val="18"/>
    </w:rPr>
  </w:style>
  <w:style w:type="paragraph" w:styleId="ac">
    <w:name w:val="footer"/>
    <w:basedOn w:val="user"/>
    <w:qFormat/>
    <w:rsid w:val="00AE03FD"/>
  </w:style>
  <w:style w:type="paragraph" w:customStyle="1" w:styleId="user">
    <w:name w:val="Колонтитулы (user)"/>
    <w:basedOn w:val="a0"/>
    <w:qFormat/>
    <w:rsid w:val="00AE03FD"/>
  </w:style>
  <w:style w:type="character" w:styleId="ad">
    <w:name w:val="Hyperlink"/>
    <w:basedOn w:val="a2"/>
    <w:uiPriority w:val="99"/>
    <w:unhideWhenUsed/>
    <w:qFormat/>
    <w:rsid w:val="00AE03FD"/>
    <w:rPr>
      <w:color w:val="0000FF" w:themeColor="hyperlink"/>
      <w:u w:val="single"/>
    </w:rPr>
  </w:style>
  <w:style w:type="paragraph" w:styleId="a">
    <w:name w:val="List"/>
    <w:basedOn w:val="a1"/>
    <w:qFormat/>
    <w:rsid w:val="00AE03FD"/>
    <w:pPr>
      <w:numPr>
        <w:numId w:val="3"/>
      </w:numPr>
    </w:pPr>
  </w:style>
  <w:style w:type="character" w:styleId="ae">
    <w:name w:val="page number"/>
    <w:basedOn w:val="a2"/>
    <w:qFormat/>
    <w:rsid w:val="00AE03FD"/>
  </w:style>
  <w:style w:type="table" w:styleId="af">
    <w:name w:val="Table Grid"/>
    <w:basedOn w:val="a3"/>
    <w:uiPriority w:val="59"/>
    <w:qFormat/>
    <w:rsid w:val="00AE03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1"/>
    <w:basedOn w:val="a1"/>
    <w:next w:val="a1"/>
    <w:uiPriority w:val="39"/>
    <w:qFormat/>
    <w:rsid w:val="00AE03FD"/>
    <w:pPr>
      <w:tabs>
        <w:tab w:val="right" w:leader="dot" w:pos="9345"/>
      </w:tabs>
      <w:ind w:firstLine="0"/>
    </w:pPr>
  </w:style>
  <w:style w:type="paragraph" w:styleId="20">
    <w:name w:val="toc 2"/>
    <w:basedOn w:val="10"/>
    <w:next w:val="a0"/>
    <w:uiPriority w:val="39"/>
    <w:unhideWhenUsed/>
    <w:qFormat/>
    <w:rsid w:val="00AE03FD"/>
    <w:rPr>
      <w:rFonts w:cs="Mangal"/>
      <w:szCs w:val="18"/>
    </w:rPr>
  </w:style>
  <w:style w:type="paragraph" w:styleId="30">
    <w:name w:val="toc 3"/>
    <w:basedOn w:val="20"/>
    <w:next w:val="a1"/>
    <w:uiPriority w:val="39"/>
    <w:unhideWhenUsed/>
    <w:qFormat/>
    <w:rsid w:val="00AE03FD"/>
  </w:style>
  <w:style w:type="paragraph" w:styleId="40">
    <w:name w:val="toc 4"/>
    <w:basedOn w:val="a0"/>
    <w:next w:val="a0"/>
    <w:uiPriority w:val="39"/>
    <w:unhideWhenUsed/>
    <w:qFormat/>
    <w:rsid w:val="00AE03FD"/>
    <w:pPr>
      <w:spacing w:after="100"/>
      <w:ind w:left="600"/>
    </w:pPr>
    <w:rPr>
      <w:rFonts w:cs="Mangal"/>
      <w:szCs w:val="18"/>
    </w:rPr>
  </w:style>
  <w:style w:type="character" w:customStyle="1" w:styleId="31">
    <w:name w:val="Заголовок 3 Знак"/>
    <w:basedOn w:val="a2"/>
    <w:qFormat/>
    <w:rsid w:val="00AE03FD"/>
    <w:rPr>
      <w:rFonts w:ascii="Times New Roman" w:hAnsi="Times New Roman" w:cs="Cambria"/>
      <w:b/>
      <w:bCs/>
      <w:kern w:val="2"/>
      <w:sz w:val="28"/>
      <w:szCs w:val="28"/>
    </w:rPr>
  </w:style>
  <w:style w:type="character" w:customStyle="1" w:styleId="user0">
    <w:name w:val="Ссылка указателя (user)"/>
    <w:qFormat/>
    <w:rsid w:val="00AE03FD"/>
  </w:style>
  <w:style w:type="character" w:customStyle="1" w:styleId="af0">
    <w:name w:val="Ссылка указателя"/>
    <w:qFormat/>
    <w:rsid w:val="00AE03FD"/>
  </w:style>
  <w:style w:type="paragraph" w:customStyle="1" w:styleId="af1">
    <w:name w:val="Заголовок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11">
    <w:name w:val="Указатель1"/>
    <w:basedOn w:val="a0"/>
    <w:qFormat/>
    <w:rsid w:val="00AE03FD"/>
    <w:pPr>
      <w:suppressLineNumbers/>
    </w:pPr>
    <w:rPr>
      <w:rFonts w:cs="Arial"/>
    </w:rPr>
  </w:style>
  <w:style w:type="paragraph" w:customStyle="1" w:styleId="user1">
    <w:name w:val="Заголовок (user)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2">
    <w:name w:val="Указатель (user)"/>
    <w:basedOn w:val="a0"/>
    <w:qFormat/>
    <w:rsid w:val="00AE03FD"/>
    <w:pPr>
      <w:suppressLineNumbers/>
    </w:pPr>
    <w:rPr>
      <w:rFonts w:cs="Arial"/>
    </w:rPr>
  </w:style>
  <w:style w:type="paragraph" w:customStyle="1" w:styleId="af2">
    <w:name w:val="ВКР_Содержимое таблицы"/>
    <w:basedOn w:val="a0"/>
    <w:qFormat/>
    <w:rsid w:val="00AE03FD"/>
    <w:pPr>
      <w:suppressLineNumbers/>
      <w:spacing w:line="360" w:lineRule="auto"/>
      <w:jc w:val="center"/>
    </w:pPr>
    <w:rPr>
      <w:rFonts w:cs="Times New Roman"/>
    </w:rPr>
  </w:style>
  <w:style w:type="paragraph" w:customStyle="1" w:styleId="af3">
    <w:name w:val="ВКР_Подпись таблицы"/>
    <w:basedOn w:val="a1"/>
    <w:qFormat/>
    <w:rsid w:val="00AE03FD"/>
    <w:pPr>
      <w:spacing w:line="240" w:lineRule="auto"/>
      <w:ind w:firstLine="0"/>
      <w:jc w:val="left"/>
    </w:pPr>
    <w:rPr>
      <w:szCs w:val="20"/>
    </w:rPr>
  </w:style>
  <w:style w:type="paragraph" w:customStyle="1" w:styleId="af4">
    <w:name w:val="ВКР_Подпись для рисунков"/>
    <w:basedOn w:val="a1"/>
    <w:next w:val="a0"/>
    <w:qFormat/>
    <w:rsid w:val="00AE03FD"/>
    <w:pPr>
      <w:ind w:firstLine="0"/>
      <w:jc w:val="center"/>
    </w:pPr>
  </w:style>
  <w:style w:type="paragraph" w:customStyle="1" w:styleId="af5">
    <w:name w:val="Колонтитулы"/>
    <w:basedOn w:val="a0"/>
    <w:qFormat/>
    <w:rsid w:val="00AE03FD"/>
  </w:style>
  <w:style w:type="paragraph" w:styleId="af6">
    <w:name w:val="Balloon Text"/>
    <w:basedOn w:val="a0"/>
    <w:link w:val="af7"/>
    <w:uiPriority w:val="99"/>
    <w:semiHidden/>
    <w:unhideWhenUsed/>
    <w:rsid w:val="009347DF"/>
    <w:rPr>
      <w:rFonts w:ascii="Tahoma" w:hAnsi="Tahoma" w:cs="Mangal"/>
      <w:sz w:val="16"/>
      <w:szCs w:val="14"/>
    </w:rPr>
  </w:style>
  <w:style w:type="character" w:customStyle="1" w:styleId="af7">
    <w:name w:val="Текст выноски Знак"/>
    <w:basedOn w:val="a2"/>
    <w:link w:val="af6"/>
    <w:uiPriority w:val="99"/>
    <w:semiHidden/>
    <w:rsid w:val="009347DF"/>
    <w:rPr>
      <w:rFonts w:ascii="Tahoma" w:hAnsi="Tahoma" w:cs="Mangal"/>
      <w:sz w:val="16"/>
      <w:szCs w:val="14"/>
      <w:lang w:eastAsia="zh-CN" w:bidi="hi-IN"/>
    </w:rPr>
  </w:style>
  <w:style w:type="paragraph" w:styleId="af8">
    <w:name w:val="Title"/>
    <w:basedOn w:val="a0"/>
    <w:next w:val="a0"/>
    <w:link w:val="af9"/>
    <w:rsid w:val="001A6ECC"/>
    <w:pPr>
      <w:keepNext/>
      <w:keepLines/>
      <w:suppressAutoHyphens w:val="0"/>
      <w:spacing w:before="480" w:after="120"/>
    </w:pPr>
    <w:rPr>
      <w:rFonts w:eastAsia="Times New Roman" w:cs="Times New Roman"/>
      <w:b/>
      <w:bCs/>
      <w:sz w:val="72"/>
      <w:szCs w:val="72"/>
      <w:lang w:val="ru" w:eastAsia="ru-RU" w:bidi="ar-SA"/>
    </w:rPr>
  </w:style>
  <w:style w:type="character" w:customStyle="1" w:styleId="af9">
    <w:name w:val="Название Знак"/>
    <w:basedOn w:val="a2"/>
    <w:link w:val="af8"/>
    <w:rsid w:val="001A6ECC"/>
    <w:rPr>
      <w:rFonts w:ascii="Times New Roman" w:eastAsia="Times New Roman" w:hAnsi="Times New Roman" w:cs="Times New Roman"/>
      <w:b/>
      <w:bCs/>
      <w:sz w:val="72"/>
      <w:szCs w:val="72"/>
      <w:lang w:val="ru" w:eastAsia="ru-RU"/>
    </w:rPr>
  </w:style>
  <w:style w:type="paragraph" w:styleId="afa">
    <w:name w:val="Subtitle"/>
    <w:basedOn w:val="a0"/>
    <w:next w:val="a0"/>
    <w:link w:val="afb"/>
    <w:rsid w:val="001A6ECC"/>
    <w:pPr>
      <w:keepNext/>
      <w:keepLines/>
      <w:suppressAutoHyphens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 w:bidi="ar-SA"/>
    </w:rPr>
  </w:style>
  <w:style w:type="character" w:customStyle="1" w:styleId="afb">
    <w:name w:val="Подзаголовок Знак"/>
    <w:basedOn w:val="a2"/>
    <w:link w:val="afa"/>
    <w:rsid w:val="001A6ECC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timmaltsev/Prac_16_Dijkstra_java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4F7AD5-5F96-4570-87B7-C39DB2E63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40</Pages>
  <Words>5312</Words>
  <Characters>30281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35522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creator>каф. МОЭВМ</dc:creator>
  <cp:lastModifiedBy>Учетная запись Майкрософт</cp:lastModifiedBy>
  <cp:revision>8</cp:revision>
  <cp:lastPrinted>2025-09-17T20:14:00Z</cp:lastPrinted>
  <dcterms:created xsi:type="dcterms:W3CDTF">2026-07-20T01:10:00Z</dcterms:created>
  <dcterms:modified xsi:type="dcterms:W3CDTF">2026-07-20T10:26:00Z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0B38918333C34AC0A75C82E0B6C54535</vt:lpwstr>
  </property>
</Properties>
</file>